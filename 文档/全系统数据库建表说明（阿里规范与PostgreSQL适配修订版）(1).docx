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77FD8">
      <w:pPr>
        <w:spacing w:after="1280"/>
      </w:pPr>
    </w:p>
    <w:p w14:paraId="1862333A">
      <w:pPr>
        <w:spacing w:after="320"/>
        <w:jc w:val="center"/>
      </w:pPr>
      <w:r>
        <w:rPr>
          <w:rFonts w:ascii="Calibri" w:hAnsi="Calibri" w:eastAsia="Droid Sans Fallback"/>
          <w:b/>
          <w:color w:val="2E74B5"/>
          <w:sz w:val="20"/>
        </w:rPr>
        <w:t>DATABASE DESIGN REFERENCE</w:t>
      </w:r>
    </w:p>
    <w:p w14:paraId="69DCEE62">
      <w:pPr>
        <w:spacing w:before="0" w:after="200" w:line="240" w:lineRule="auto"/>
        <w:jc w:val="center"/>
      </w:pPr>
      <w:r>
        <w:rPr>
          <w:rFonts w:ascii="Calibri" w:hAnsi="Calibri" w:eastAsia="Droid Sans Fallback"/>
          <w:b/>
          <w:color w:val="1F4D78"/>
          <w:sz w:val="56"/>
        </w:rPr>
        <w:t>小学数学个性化练习与游戏闯关平台数据库建表说明</w:t>
      </w:r>
    </w:p>
    <w:p w14:paraId="3A3907FE">
      <w:pPr>
        <w:pStyle w:val="26"/>
        <w:jc w:val="center"/>
      </w:pPr>
      <w:r>
        <w:rPr>
          <w:rFonts w:eastAsia="Droid Sans Fallback"/>
        </w:rPr>
        <w:t>完整微服务数据库结构 · 字段字典 · 约束索引 · PostgreSQL SQL · 阿里规范适配版</w:t>
      </w:r>
    </w:p>
    <w:p w14:paraId="7007E6F1">
      <w:pPr>
        <w:pStyle w:val="164"/>
      </w:pPr>
      <w:r>
        <w:rPr>
          <w:rFonts w:eastAsia="Droid Sans Fallback"/>
        </w:rPr>
        <w:t>版本：V1.1</w:t>
      </w:r>
    </w:p>
    <w:p w14:paraId="50668993">
      <w:pPr>
        <w:pStyle w:val="164"/>
      </w:pPr>
      <w:r>
        <w:rPr>
          <w:rFonts w:ascii="Calibri" w:hAnsi="Calibri" w:eastAsia="Droid Sans Fallback"/>
          <w:b w:val="0"/>
          <w:color w:val="687485"/>
          <w:sz w:val="22"/>
        </w:rPr>
        <w:t>数据库：PostgreSQL 18</w:t>
      </w:r>
    </w:p>
    <w:p w14:paraId="4A4BC062">
      <w:pPr>
        <w:pStyle w:val="164"/>
      </w:pPr>
      <w:r>
        <w:rPr>
          <w:rFonts w:ascii="Calibri" w:hAnsi="Calibri" w:eastAsia="Droid Sans Fallback"/>
          <w:b w:val="0"/>
          <w:color w:val="687485"/>
          <w:sz w:val="22"/>
        </w:rPr>
        <w:t>适用工具：Navicat Premium</w:t>
      </w:r>
    </w:p>
    <w:p w14:paraId="7872EF33">
      <w:pPr>
        <w:pStyle w:val="164"/>
      </w:pPr>
      <w:r>
        <w:rPr>
          <w:rFonts w:eastAsia="Droid Sans Fallback"/>
        </w:rPr>
        <w:t>更新时间：2026 年 8 月 31 日</w:t>
      </w:r>
    </w:p>
    <w:p w14:paraId="07E658C1">
      <w:pPr>
        <w:spacing w:after="840"/>
      </w:pPr>
    </w:p>
    <w:p w14:paraId="13774A3B">
      <w:pPr>
        <w:pStyle w:val="165"/>
        <w:pBdr>
          <w:left w:val="single" w:color="2E74B5" w:sz="18" w:space="8"/>
        </w:pBdr>
        <w:shd w:val="clear" w:fill="F4F6F9"/>
        <w:jc w:val="left"/>
      </w:pPr>
      <w:r>
        <w:rPr>
          <w:rFonts w:ascii="Calibri" w:hAnsi="Calibri" w:eastAsia="Droid Sans Fallback"/>
          <w:b/>
          <w:color w:val="1F4D78"/>
          <w:sz w:val="20"/>
        </w:rPr>
        <w:t xml:space="preserve">使用提示  </w:t>
      </w:r>
      <w:r>
        <w:rPr>
          <w:rFonts w:ascii="Calibri" w:hAnsi="Calibri" w:eastAsia="Droid Sans Fallback"/>
          <w:b w:val="0"/>
          <w:color w:val="1D2733"/>
          <w:sz w:val="20"/>
        </w:rPr>
        <w:t>本文档是系统第一版的目标数据库设计，可用于在 Navicat 中逐表学习和手动创建。正式运行环境最终仍应由 Flyway 管理数据库版本。手工创建期间先不要启动对应微服务，避免现有迁移脚本与目标结构不一致。</w:t>
      </w:r>
    </w:p>
    <w:p w14:paraId="7E7B2064">
      <w:pPr>
        <w:sectPr>
          <w:footerReference r:id="rId7" w:type="first"/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cols w:space="720" w:num="1"/>
          <w:titlePg/>
          <w:docGrid w:linePitch="360" w:charSpace="0"/>
        </w:sectPr>
      </w:pPr>
    </w:p>
    <w:p w14:paraId="0F31C112">
      <w:pPr>
        <w:pStyle w:val="3"/>
        <w:spacing w:before="40"/>
      </w:pPr>
      <w:r>
        <w:rPr>
          <w:rFonts w:ascii="Calibri" w:hAnsi="Calibri" w:eastAsia="Droid Sans Fallback"/>
          <w:b/>
          <w:color w:val="2E74B5"/>
          <w:sz w:val="32"/>
        </w:rPr>
        <w:t>文档导航</w:t>
      </w:r>
    </w:p>
    <w:p w14:paraId="4659368A">
      <w:r>
        <w:rPr>
          <w:rFonts w:eastAsia="Droid Sans Fallback"/>
        </w:rPr>
        <w:t>本手册按微服务数据库分章，Word 导航窗格可通过标题层级快速跳转。</w:t>
      </w:r>
    </w:p>
    <w:p w14:paraId="19830705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1. 总体设计</w:t>
      </w:r>
    </w:p>
    <w:p w14:paraId="746E992D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2. user_db——用户服务数据库</w:t>
      </w:r>
    </w:p>
    <w:p w14:paraId="7B80BF36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3. content_db——内容题库服务数据库</w:t>
      </w:r>
    </w:p>
    <w:p w14:paraId="43035E9A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4. learning_db——学习闭环服务数据库</w:t>
      </w:r>
    </w:p>
    <w:p w14:paraId="0BF36B8B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5. teaching_db——教学服务数据库</w:t>
      </w:r>
    </w:p>
    <w:p w14:paraId="183F47EF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6. game_db——游戏闯关服务数据库</w:t>
      </w:r>
    </w:p>
    <w:p w14:paraId="1359D663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7. file_db——文件服务数据库</w:t>
      </w:r>
    </w:p>
    <w:p w14:paraId="08A5DE99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8. notification_db——通知服务数据库</w:t>
      </w:r>
    </w:p>
    <w:p w14:paraId="4220BA91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9. audit_db——审计服务数据库</w:t>
      </w:r>
    </w:p>
    <w:p w14:paraId="2EB0AA8F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10. 跨服务逻辑关系检查表</w:t>
      </w:r>
    </w:p>
    <w:p w14:paraId="7993AE4B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11. 40 张表总清单</w:t>
      </w:r>
    </w:p>
    <w:p w14:paraId="16517BFA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12. Navicat 手工建表步骤</w:t>
      </w:r>
    </w:p>
    <w:p w14:paraId="5BDE2C83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13. 建完后的核对 SQL</w:t>
      </w:r>
    </w:p>
    <w:p w14:paraId="3F2E0935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14. 手工建表与 Flyway 的衔接</w:t>
      </w:r>
    </w:p>
    <w:p w14:paraId="03D2C2FC">
      <w:pPr>
        <w:pStyle w:val="167"/>
      </w:pPr>
      <w:r>
        <w:rPr>
          <w:rFonts w:ascii="Calibri" w:hAnsi="Calibri" w:eastAsia="Droid Sans Fallback"/>
          <w:b/>
          <w:color w:val="1F4D78"/>
          <w:sz w:val="22"/>
        </w:rPr>
        <w:t>15. 建表学习顺序建议</w:t>
      </w:r>
    </w:p>
    <w:p w14:paraId="00E1A76E">
      <w:pPr>
        <w:pStyle w:val="165"/>
        <w:pBdr>
          <w:left w:val="single" w:color="2E74B5" w:sz="18" w:space="8"/>
        </w:pBdr>
        <w:shd w:val="clear" w:fill="F4F6F9"/>
      </w:pPr>
      <w:r>
        <w:rPr>
          <w:rFonts w:ascii="Calibri" w:hAnsi="Calibri" w:eastAsia="Droid Sans Fallback"/>
          <w:b w:val="0"/>
          <w:color w:val="1D2733"/>
          <w:sz w:val="20"/>
        </w:rPr>
        <w:t>建议按 user_db → content_db → learning_db → teaching_db → game_db → 三个支撑库的顺序手工创建。</w:t>
      </w:r>
    </w:p>
    <w:p w14:paraId="7EB1C0CE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>1. 总体设计</w:t>
      </w:r>
    </w:p>
    <w:p w14:paraId="3C663D3F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1.1 微服务与数据库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500"/>
        <w:gridCol w:w="1700"/>
        <w:gridCol w:w="1500"/>
        <w:gridCol w:w="6780"/>
      </w:tblGrid>
      <w:tr w14:paraId="44B6CEA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24C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序号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BA0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微服务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4CF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数据库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68C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表数</w:t>
            </w:r>
          </w:p>
        </w:tc>
        <w:tc>
          <w:tcPr>
            <w:tcW w:w="6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5E2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主要职责</w:t>
            </w:r>
          </w:p>
        </w:tc>
      </w:tr>
      <w:tr w14:paraId="1574E0E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453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2F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gateway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6D5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无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073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0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939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路由、鉴权、限流，不保存业务数据</w:t>
            </w:r>
          </w:p>
        </w:tc>
      </w:tr>
      <w:tr w14:paraId="18A65C8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833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C5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user-service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5D3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user_db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42C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8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B89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统一账号、学生/教师资料、RBAC、事务发件箱</w:t>
            </w:r>
          </w:p>
        </w:tc>
      </w:tr>
      <w:tr w14:paraId="33CE627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0BB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C0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content-service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54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content_db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B58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5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C8B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内容模块、知识点、题目、题目知识点关系、错因字典</w:t>
            </w:r>
          </w:p>
        </w:tc>
      </w:tr>
      <w:tr w14:paraId="1C99720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26B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888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learning-service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70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4E1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11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50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练习、统一作答、错题错因、掌握度、推荐、拍照批改</w:t>
            </w:r>
          </w:p>
        </w:tc>
      </w:tr>
      <w:tr w14:paraId="1ED3C30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E55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E5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teaching-service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49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teaching_db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B70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6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D21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班级、师生关系、教师作业、作业提交</w:t>
            </w:r>
          </w:p>
        </w:tc>
      </w:tr>
      <w:tr w14:paraId="068F3FF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823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C88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game-service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A7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game_db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5A8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7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33B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关卡、单人/团队对局、成员、游戏进度和奖励</w:t>
            </w:r>
          </w:p>
        </w:tc>
      </w:tr>
      <w:tr w14:paraId="35D53F2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957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9BB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file-service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62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file_db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1C9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1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C70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OSS 文件元数据</w:t>
            </w:r>
          </w:p>
        </w:tc>
      </w:tr>
      <w:tr w14:paraId="59896D0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BB5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8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D6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notification-service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4B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notification_db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031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1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82B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站内通知及已读状态</w:t>
            </w:r>
          </w:p>
        </w:tc>
      </w:tr>
      <w:tr w14:paraId="5D5C3D4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1F1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FC1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audit-service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65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audit_db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084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1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17E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不可变操作审计日志</w:t>
            </w:r>
          </w:p>
        </w:tc>
      </w:tr>
      <w:tr w14:paraId="48E77E6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AD36">
            <w:pPr>
              <w:widowControl w:val="0"/>
              <w:spacing w:before="0" w:after="0" w:line="252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9E9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D2733"/>
                <w:sz w:val="16"/>
              </w:rPr>
              <w:t>合计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146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D2733"/>
                <w:sz w:val="16"/>
              </w:rPr>
              <w:t>8 个数据库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117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D2733"/>
                <w:sz w:val="16"/>
              </w:rPr>
              <w:t>40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5CFD">
            <w:pPr>
              <w:widowControl w:val="0"/>
              <w:spacing w:before="0" w:after="0" w:line="252" w:lineRule="auto"/>
              <w:jc w:val="center"/>
            </w:pPr>
          </w:p>
        </w:tc>
      </w:tr>
    </w:tbl>
    <w:p w14:paraId="0E7B15C3">
      <w:pPr>
        <w:spacing w:after="40"/>
      </w:pPr>
    </w:p>
    <w:p w14:paraId="0587D43B">
      <w:r>
        <w:rPr>
          <w:rFonts w:ascii="Cascadia Mono" w:hAnsi="Cascadia Mono" w:eastAsia="Droid Sans Fallback"/>
          <w:b w:val="0"/>
          <w:color w:val="1F4D78"/>
          <w:sz w:val="21"/>
        </w:rPr>
        <w:t>flyway_schema_history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是 Flyway 首次运行时自动创建的迁移历史表，不属于业务表，不需要在 Navicat 中手工创建。</w:t>
      </w:r>
    </w:p>
    <w:p w14:paraId="56EE9B8B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1.2 数据库创建顺序</w:t>
      </w:r>
    </w:p>
    <w:p w14:paraId="1D81E5FC">
      <w:r>
        <w:rPr>
          <w:rFonts w:ascii="Calibri" w:hAnsi="Calibri" w:eastAsia="Droid Sans Fallback"/>
          <w:b w:val="0"/>
          <w:color w:val="1D2733"/>
          <w:sz w:val="22"/>
        </w:rPr>
        <w:t xml:space="preserve">Docker 中 PostgreSQL 的本地管理员账号目前为 </w:t>
      </w:r>
      <w:r>
        <w:rPr>
          <w:rFonts w:ascii="Cascadia Mono" w:hAnsi="Cascadia Mono" w:eastAsia="Droid Sans Fallback"/>
          <w:b w:val="0"/>
          <w:color w:val="1F4D78"/>
          <w:sz w:val="21"/>
        </w:rPr>
        <w:t>root</w:t>
      </w:r>
      <w:r>
        <w:rPr>
          <w:rFonts w:ascii="Calibri" w:hAnsi="Calibri" w:eastAsia="Droid Sans Fallback"/>
          <w:b w:val="0"/>
          <w:color w:val="1D2733"/>
          <w:sz w:val="22"/>
        </w:rPr>
        <w:t>。如实际账号不同，请替换下列 SQL 中的所有者。</w:t>
      </w:r>
    </w:p>
    <w:p w14:paraId="27EFDAE5">
      <w:pPr>
        <w:pStyle w:val="166"/>
        <w:shd w:val="clear" w:fill="F4F6F9"/>
        <w:spacing w:before="100" w:line="216" w:lineRule="auto"/>
      </w:pPr>
      <w:r>
        <w:rPr>
          <w:rFonts w:ascii="Cascadia Mono" w:hAnsi="Cascadia Mono" w:eastAsia="Droid Sans Fallback"/>
          <w:color w:val="263442"/>
          <w:sz w:val="13"/>
        </w:rPr>
        <w:t>CREATE DATABASE user_db         OWNER root ENCODING 'UTF8';</w:t>
      </w:r>
    </w:p>
    <w:p w14:paraId="0A180044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CREATE DATABASE content_db      OWNER root ENCODING 'UTF8';</w:t>
      </w:r>
    </w:p>
    <w:p w14:paraId="6893A3C2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CREATE DATABASE learning_db     OWNER root ENCODING 'UTF8';</w:t>
      </w:r>
    </w:p>
    <w:p w14:paraId="1534C2D4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CREATE DATABASE teaching_db     OWNER root ENCODING 'UTF8';</w:t>
      </w:r>
    </w:p>
    <w:p w14:paraId="4524DFF1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CREATE DATABASE game_db         OWNER root ENCODING 'UTF8';</w:t>
      </w:r>
    </w:p>
    <w:p w14:paraId="5D685A04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CREATE DATABASE file_db         OWNER root ENCODING 'UTF8';</w:t>
      </w:r>
    </w:p>
    <w:p w14:paraId="0DD15FAF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CREATE DATABASE notification_db OWNER root ENCODING 'UTF8';</w:t>
      </w:r>
    </w:p>
    <w:p w14:paraId="28ED5B85">
      <w:pPr>
        <w:pStyle w:val="166"/>
        <w:shd w:val="clear" w:fill="F4F6F9"/>
        <w:spacing w:after="80" w:line="216" w:lineRule="auto"/>
      </w:pPr>
      <w:r>
        <w:rPr>
          <w:rFonts w:ascii="Cascadia Mono" w:hAnsi="Cascadia Mono" w:eastAsia="Droid Sans Fallback"/>
          <w:color w:val="263442"/>
          <w:sz w:val="13"/>
        </w:rPr>
        <w:t>CREATE DATABASE audit_db        OWNER root ENCODING 'UTF8';</w:t>
      </w:r>
    </w:p>
    <w:p w14:paraId="3FDEA464">
      <w:r>
        <w:rPr>
          <w:rFonts w:ascii="Calibri" w:hAnsi="Calibri" w:eastAsia="Droid Sans Fallback"/>
          <w:b w:val="0"/>
          <w:color w:val="1D2733"/>
          <w:sz w:val="22"/>
        </w:rPr>
        <w:t xml:space="preserve">数据库已存在时不要重复执行 </w:t>
      </w:r>
      <w:r>
        <w:rPr>
          <w:rFonts w:ascii="Cascadia Mono" w:hAnsi="Cascadia Mono" w:eastAsia="Droid Sans Fallback"/>
          <w:b w:val="0"/>
          <w:color w:val="1F4D78"/>
          <w:sz w:val="21"/>
        </w:rPr>
        <w:t>CREATE DATABASE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。在 Navicat 中分别打开各数据库的 </w:t>
      </w:r>
      <w:r>
        <w:rPr>
          <w:rFonts w:ascii="Cascadia Mono" w:hAnsi="Cascadia Mono" w:eastAsia="Droid Sans Fallback"/>
          <w:b w:val="0"/>
          <w:color w:val="1F4D78"/>
          <w:sz w:val="21"/>
        </w:rPr>
        <w:t>public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模式，再按本文给出的顺序建表。</w:t>
      </w:r>
    </w:p>
    <w:p w14:paraId="40F1A93B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1.3 PostgreSQL 与 Navicat 类型对照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500"/>
        <w:gridCol w:w="1700"/>
        <w:gridCol w:w="1500"/>
        <w:gridCol w:w="6780"/>
      </w:tblGrid>
      <w:tr w14:paraId="0B15A96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64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5"/>
              </w:rPr>
              <w:t>标准写法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56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5"/>
              </w:rPr>
              <w:t>Navicat 类型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7B0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5"/>
              </w:rPr>
              <w:t>长度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1FF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5"/>
              </w:rPr>
              <w:t>小数点</w:t>
            </w:r>
          </w:p>
        </w:tc>
        <w:tc>
          <w:tcPr>
            <w:tcW w:w="6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2F6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5"/>
              </w:rPr>
              <w:t>用途</w:t>
            </w:r>
          </w:p>
        </w:tc>
      </w:tr>
      <w:tr w14:paraId="77AA4D9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04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BIGINT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E7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int8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1EF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A87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3C0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 xml:space="preserve">Java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Long</w:t>
            </w: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、雪花 ID</w:t>
            </w:r>
          </w:p>
        </w:tc>
      </w:tr>
      <w:tr w14:paraId="37C359E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CFF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INTEGER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D170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int4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338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D09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561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普通整数、计数、版本号</w:t>
            </w:r>
          </w:p>
        </w:tc>
      </w:tr>
      <w:tr w14:paraId="6A77402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1B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SMALLINT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5CB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int2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4A4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086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A521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年级、学期、状态等小整数</w:t>
            </w:r>
          </w:p>
        </w:tc>
      </w:tr>
      <w:tr w14:paraId="4FF118B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E5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BOOLEAN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68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bool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CC8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4DE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718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是/否</w:t>
            </w:r>
          </w:p>
        </w:tc>
      </w:tr>
      <w:tr w14:paraId="0D0770B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A1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VARCHAR(n)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D80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varchar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91F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 xml:space="preserve">填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2A9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718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有最大长度的文本</w:t>
            </w:r>
          </w:p>
        </w:tc>
      </w:tr>
      <w:tr w14:paraId="3D83534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48F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CHAR(64)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EB2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char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DF5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64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CEE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CC9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固定 64 位 SHA-256</w:t>
            </w:r>
          </w:p>
        </w:tc>
      </w:tr>
      <w:tr w14:paraId="6252822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CB4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TEXT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A1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text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0BB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589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2BE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题干、解析、长文本</w:t>
            </w:r>
          </w:p>
        </w:tc>
      </w:tr>
      <w:tr w14:paraId="00D3451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737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UUID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7A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uuid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193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F56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5A2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文件、事件、通知等随机 ID</w:t>
            </w:r>
          </w:p>
        </w:tc>
      </w:tr>
      <w:tr w14:paraId="491FDD8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5A43">
            <w:r>
              <w:rPr>
                <w:rFonts w:eastAsia="Droid Sans Fallback"/>
                <w:sz w:val="15"/>
              </w:rPr>
              <w:t>TIMESTAMPTZ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972F">
            <w:r>
              <w:rPr>
                <w:rFonts w:eastAsia="Droid Sans Fallback"/>
                <w:sz w:val="15"/>
              </w:rPr>
              <w:t>timestamptz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1DA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497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8A31">
            <w:r>
              <w:rPr>
                <w:rFonts w:eastAsia="Droid Sans Fallback"/>
                <w:sz w:val="15"/>
              </w:rPr>
              <w:t>带时区时间，与 Java OffsetDateTime / Instant 对应</w:t>
            </w:r>
          </w:p>
        </w:tc>
      </w:tr>
      <w:tr w14:paraId="7C081C8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64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JSONB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DF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jsonb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822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2A7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留空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C1D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答案、规则、快照等结构化数据</w:t>
            </w:r>
          </w:p>
        </w:tc>
      </w:tr>
      <w:tr w14:paraId="67B5320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227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NUMERIC(5,4)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1A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numeric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3AB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48C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4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E34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0.0000～1.0000 的比率/可信度</w:t>
            </w:r>
          </w:p>
        </w:tc>
      </w:tr>
      <w:tr w14:paraId="0A5F066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279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NUMERIC(8,2)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61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numeric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154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CB5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2</w:t>
            </w:r>
          </w:p>
        </w:tc>
        <w:tc>
          <w:tcPr>
            <w:tcW w:w="6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6C4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5"/>
              </w:rPr>
              <w:t>分数、贡献值等两位小数</w:t>
            </w:r>
          </w:p>
        </w:tc>
      </w:tr>
    </w:tbl>
    <w:p w14:paraId="52D5C14B">
      <w:pPr>
        <w:spacing w:after="40"/>
      </w:pPr>
    </w:p>
    <w:p w14:paraId="34ADFB25">
      <w:r>
        <w:rPr>
          <w:rFonts w:ascii="Calibri" w:hAnsi="Calibri" w:eastAsia="Droid Sans Fallback"/>
          <w:b w:val="0"/>
          <w:color w:val="1D2733"/>
          <w:sz w:val="22"/>
        </w:rPr>
        <w:t xml:space="preserve">“长度”是总有效数字位数，“小数点”是小数位数。例如 </w:t>
      </w:r>
      <w:r>
        <w:rPr>
          <w:rFonts w:ascii="Cascadia Mono" w:hAnsi="Cascadia Mono" w:eastAsia="Droid Sans Fallback"/>
          <w:b w:val="0"/>
          <w:color w:val="1F4D78"/>
          <w:sz w:val="21"/>
        </w:rPr>
        <w:t>NUMERIC(5,4)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最多有 5 位有效数字，其中 4 位在小数点后，可保存 </w:t>
      </w:r>
      <w:r>
        <w:rPr>
          <w:rFonts w:ascii="Cascadia Mono" w:hAnsi="Cascadia Mono" w:eastAsia="Droid Sans Fallback"/>
          <w:b w:val="0"/>
          <w:color w:val="1F4D78"/>
          <w:sz w:val="21"/>
        </w:rPr>
        <w:t>0.8000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1.0000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  <w:r>
        <w:rPr>
          <w:rFonts w:ascii="Cascadia Mono" w:hAnsi="Cascadia Mono" w:eastAsia="Droid Sans Fallback"/>
          <w:b w:val="0"/>
          <w:color w:val="1F4D78"/>
          <w:sz w:val="21"/>
        </w:rPr>
        <w:t>int8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varchar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等类型的小数点必须留空。</w:t>
      </w:r>
    </w:p>
    <w:p w14:paraId="28BB8876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1.4 全局约定</w:t>
      </w:r>
    </w:p>
    <w:p w14:paraId="56166F95">
      <w:r>
        <w:rPr>
          <w:rFonts w:eastAsia="Droid Sans Fallback"/>
        </w:rPr>
        <w:t>本设计参考《阿里巴巴 Java 开发手册》，并结合 PostgreSQL 原生类型和微服务数据边界进行适配；不机械照搬 MySQL 专属类型。</w:t>
      </w:r>
    </w:p>
    <w:p w14:paraId="10D31CD2">
      <w:r>
        <w:rPr>
          <w:rFonts w:eastAsia="Droid Sans Fallback"/>
        </w:rPr>
        <w:t>表名和字段名统一使用小写蛇形命名；表示是/否的数据库字段统一使用 is_xxx，PostgreSQL 类型使用原生 BOOLEAN。</w:t>
      </w:r>
    </w:p>
    <w:p w14:paraId="4EBE857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 xml:space="preserve">业务主表的 </w:t>
      </w:r>
      <w:r>
        <w:rPr>
          <w:rFonts w:ascii="Cascadia Mono" w:hAnsi="Cascadia Mono" w:eastAsia="Droid Sans Fallback"/>
          <w:b w:val="0"/>
          <w:color w:val="1F4D78"/>
          <w:sz w:val="21"/>
        </w:rPr>
        <w:t>BIGINT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主键默认由后端雪花算法生成，因此 Navicat 中只设“主键、非空”，不要勾选自动递增。</w:t>
      </w:r>
    </w:p>
    <w:p w14:paraId="115F7ECF">
      <w:pPr>
        <w:numPr>
          <w:ilvl w:val="0"/>
          <w:numId w:val="7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sys_role.id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sys_permission.id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使用 PostgreSQL Identity，自增设置为“按默认生成”。</w:t>
      </w:r>
    </w:p>
    <w:p w14:paraId="62BCB86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 xml:space="preserve">多对多关联表使用联合主键，不再额外增加无意义的 </w:t>
      </w:r>
      <w:r>
        <w:rPr>
          <w:rFonts w:ascii="Cascadia Mono" w:hAnsi="Cascadia Mono" w:eastAsia="Droid Sans Fallback"/>
          <w:b w:val="0"/>
          <w:color w:val="1F4D78"/>
          <w:sz w:val="21"/>
        </w:rPr>
        <w:t>id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2C1AFA43">
      <w:pPr>
        <w:numPr>
          <w:ilvl w:val="0"/>
          <w:numId w:val="7"/>
        </w:numPr>
        <w:spacing w:before="0" w:after="80" w:line="300" w:lineRule="auto"/>
      </w:pPr>
      <w:r>
        <w:rPr>
          <w:rFonts w:eastAsia="Droid Sans Fallback"/>
        </w:rPr>
        <w:t>所有关联只保存业务 ID，不建立 PostgreSQL 物理外键，也不使用级联删除；数据一致性由应用事务、领域事件和幂等补偿保证。</w:t>
      </w:r>
    </w:p>
    <w:p w14:paraId="74E2763E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 xml:space="preserve">枚举状态使用 </w:t>
      </w:r>
      <w:r>
        <w:rPr>
          <w:rFonts w:ascii="Cascadia Mono" w:hAnsi="Cascadia Mono" w:eastAsia="Droid Sans Fallback"/>
          <w:b w:val="0"/>
          <w:color w:val="1F4D78"/>
          <w:sz w:val="21"/>
        </w:rPr>
        <w:t>VARCHAR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或 </w:t>
      </w:r>
      <w:r>
        <w:rPr>
          <w:rFonts w:ascii="Cascadia Mono" w:hAnsi="Cascadia Mono" w:eastAsia="Droid Sans Fallback"/>
          <w:b w:val="0"/>
          <w:color w:val="1F4D78"/>
          <w:sz w:val="21"/>
        </w:rPr>
        <w:t>SMALLINT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加 </w:t>
      </w:r>
      <w:r>
        <w:rPr>
          <w:rFonts w:ascii="Cascadia Mono" w:hAnsi="Cascadia Mono" w:eastAsia="Droid Sans Fallback"/>
          <w:b w:val="0"/>
          <w:color w:val="1F4D78"/>
          <w:sz w:val="21"/>
        </w:rPr>
        <w:t>CHECK</w:t>
      </w:r>
      <w:r>
        <w:rPr>
          <w:rFonts w:ascii="Calibri" w:hAnsi="Calibri" w:eastAsia="Droid Sans Fallback"/>
          <w:b w:val="0"/>
          <w:color w:val="1D2733"/>
          <w:sz w:val="22"/>
        </w:rPr>
        <w:t>，不使用 PostgreSQL 自定义枚举，便于以后迁移。</w:t>
      </w:r>
    </w:p>
    <w:p w14:paraId="400DB716">
      <w:pPr>
        <w:numPr>
          <w:ilvl w:val="0"/>
          <w:numId w:val="7"/>
        </w:numPr>
        <w:spacing w:before="0" w:after="80" w:line="300" w:lineRule="auto"/>
      </w:pPr>
      <w:r>
        <w:rPr>
          <w:rFonts w:eastAsia="Droid Sans Fallback"/>
        </w:rPr>
        <w:t>created_at、updated_at 对应阿里规约中的 gmt_create、gmt_modified；统一使用 TIMESTAMPTZ 并按 UTC 保存，updated_at 由后端更新，不依赖数据库触发器。</w:t>
      </w:r>
    </w:p>
    <w:p w14:paraId="731BF957">
      <w:pPr>
        <w:numPr>
          <w:ilvl w:val="0"/>
          <w:numId w:val="7"/>
        </w:numPr>
        <w:spacing w:before="0" w:after="80" w:line="300" w:lineRule="auto"/>
      </w:pPr>
      <w:r>
        <w:rPr>
          <w:rFonts w:eastAsia="Droid Sans Fallback"/>
        </w:rPr>
        <w:t>可修改主表一般包含 version 乐观锁；需要恢复或避开唯一键冲突的资料表使用 is_deleted 逻辑删除。</w:t>
      </w:r>
    </w:p>
    <w:p w14:paraId="7B1FA0C5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>密码只存 BCrypt 哈希；题目、答案、审计中不得保存明文密码、Token 或 AccessKey。</w:t>
      </w:r>
    </w:p>
    <w:p w14:paraId="354EDADF">
      <w:pPr>
        <w:numPr>
          <w:ilvl w:val="0"/>
          <w:numId w:val="7"/>
        </w:numPr>
        <w:spacing w:before="0" w:after="80" w:line="300" w:lineRule="auto"/>
      </w:pPr>
      <w:r>
        <w:rPr>
          <w:rFonts w:eastAsia="Droid Sans Fallback"/>
        </w:rPr>
        <w:t>SQL 中约束名前缀：pk_ 主键、uk_ 唯一约束/索引、ck_ 检查约束、idx_ 普通索引；不定义 fk_ 物理外键。</w:t>
      </w:r>
    </w:p>
    <w:p w14:paraId="71585924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1.5 跨服务核心数据流</w:t>
      </w:r>
    </w:p>
    <w:p w14:paraId="0DA4A198">
      <w:pPr>
        <w:pStyle w:val="166"/>
        <w:shd w:val="clear" w:fill="F4F6F9"/>
        <w:spacing w:before="100" w:line="216" w:lineRule="auto"/>
      </w:pPr>
      <w:r>
        <w:rPr>
          <w:rFonts w:ascii="Cascadia Mono" w:hAnsi="Cascadia Mono" w:eastAsia="Droid Sans Fallback"/>
          <w:color w:val="263442"/>
          <w:sz w:val="13"/>
        </w:rPr>
        <w:t>user_db：学生/教师账号</w:t>
      </w:r>
    </w:p>
    <w:p w14:paraId="0F1433FD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├─ content_db：管理员维护模块、知识点、题目和错因字典</w:t>
      </w:r>
    </w:p>
    <w:p w14:paraId="43C6564F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├─ teaching_db：教师组织班级并发布作业</w:t>
      </w:r>
    </w:p>
    <w:p w14:paraId="6CFA5A64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├─ learning_db：所有入口的题目最终形成统一答题记录</w:t>
      </w:r>
    </w:p>
    <w:p w14:paraId="46B1E5B9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│      ├─ 拍照批改 → 答题记录 → 错因 → 掌握度 → 推荐练习</w:t>
      </w:r>
    </w:p>
    <w:p w14:paraId="03097292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│      └─ 教师作业/游戏对局 → 练习任务 → 答题记录 → 同一学习闭环</w:t>
      </w:r>
    </w:p>
    <w:p w14:paraId="00BC3544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├─ game_db：保存游戏规则、对局过程、个人贡献和奖励</w:t>
      </w:r>
    </w:p>
    <w:p w14:paraId="6F2996D3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├─ file_db：保存拍照图片等文件的元数据</w:t>
      </w:r>
    </w:p>
    <w:p w14:paraId="2DC31EC1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├─ notification_db：保存发给用户的站内通知</w:t>
      </w:r>
    </w:p>
    <w:p w14:paraId="0D92586B">
      <w:pPr>
        <w:pStyle w:val="166"/>
        <w:shd w:val="clear" w:fill="F4F6F9"/>
        <w:spacing w:after="80"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└─ audit_db：保存关键操作审计日志</w:t>
      </w:r>
    </w:p>
    <w:p w14:paraId="27A30CBA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 xml:space="preserve">2. </w:t>
      </w:r>
      <w:r>
        <w:rPr>
          <w:rFonts w:ascii="Cascadia Mono" w:hAnsi="Cascadia Mono" w:eastAsia="Droid Sans Fallback"/>
          <w:b/>
          <w:color w:val="1F4D78"/>
          <w:sz w:val="31"/>
        </w:rPr>
        <w:t>user_db</w:t>
      </w:r>
      <w:r>
        <w:rPr>
          <w:rFonts w:ascii="Calibri" w:hAnsi="Calibri" w:eastAsia="Droid Sans Fallback"/>
          <w:b/>
          <w:color w:val="2E74B5"/>
          <w:sz w:val="32"/>
        </w:rPr>
        <w:t>——用户服务数据库</w:t>
      </w:r>
    </w:p>
    <w:p w14:paraId="3058ECC4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2.1 建表顺序</w:t>
      </w:r>
    </w:p>
    <w:p w14:paraId="30372331">
      <w:pPr>
        <w:numPr>
          <w:ilvl w:val="0"/>
          <w:numId w:val="8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t_user</w:t>
      </w:r>
    </w:p>
    <w:p w14:paraId="1CD59B91">
      <w:pPr>
        <w:numPr>
          <w:ilvl w:val="0"/>
          <w:numId w:val="8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sys_student_profile</w:t>
      </w:r>
    </w:p>
    <w:p w14:paraId="3E2BCCFD">
      <w:pPr>
        <w:numPr>
          <w:ilvl w:val="0"/>
          <w:numId w:val="8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sys_teacher_profile</w:t>
      </w:r>
    </w:p>
    <w:p w14:paraId="0B3612FE">
      <w:pPr>
        <w:numPr>
          <w:ilvl w:val="0"/>
          <w:numId w:val="8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sys_role</w:t>
      </w:r>
    </w:p>
    <w:p w14:paraId="75DA932F">
      <w:pPr>
        <w:numPr>
          <w:ilvl w:val="0"/>
          <w:numId w:val="8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sys_permission</w:t>
      </w:r>
    </w:p>
    <w:p w14:paraId="4A4FF7CB">
      <w:pPr>
        <w:numPr>
          <w:ilvl w:val="0"/>
          <w:numId w:val="8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sys_user_role</w:t>
      </w:r>
    </w:p>
    <w:p w14:paraId="57A54CA3">
      <w:pPr>
        <w:numPr>
          <w:ilvl w:val="0"/>
          <w:numId w:val="8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sys_role_permission</w:t>
      </w:r>
    </w:p>
    <w:p w14:paraId="1126FB19">
      <w:pPr>
        <w:numPr>
          <w:ilvl w:val="0"/>
          <w:numId w:val="8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sys_outbox_event</w:t>
      </w:r>
    </w:p>
    <w:p w14:paraId="59E9E0EC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2.2 </w:t>
      </w:r>
      <w:r>
        <w:rPr>
          <w:rFonts w:ascii="Cascadia Mono" w:hAnsi="Cascadia Mono" w:eastAsia="Droid Sans Fallback"/>
          <w:b/>
          <w:color w:val="1F4D78"/>
          <w:sz w:val="25"/>
        </w:rPr>
        <w:t>t_user</w:t>
      </w:r>
      <w:r>
        <w:rPr>
          <w:rFonts w:ascii="Calibri" w:hAnsi="Calibri" w:eastAsia="Droid Sans Fallback"/>
          <w:b/>
          <w:color w:val="2E74B5"/>
          <w:sz w:val="26"/>
        </w:rPr>
        <w:t>——统一账号表</w:t>
      </w:r>
    </w:p>
    <w:p w14:paraId="317BEC2B">
      <w:r>
        <w:rPr>
          <w:rFonts w:ascii="Calibri" w:hAnsi="Calibri" w:eastAsia="Droid Sans Fallback"/>
          <w:b w:val="0"/>
          <w:color w:val="1D2733"/>
          <w:sz w:val="22"/>
        </w:rPr>
        <w:t>用途：只保存所有登录主体共用的账号、凭证、安全状态和基础资料。学生、教师、管理员身份由 RBAC 角色决定。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23FF027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F9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B9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5E4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4A9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7E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071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F2B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A5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337DBE4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E6B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BF2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86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DA6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CAE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336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7C4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72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用户编号，后端雪花 ID</w:t>
            </w:r>
          </w:p>
        </w:tc>
      </w:tr>
      <w:tr w14:paraId="70D2BE0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F4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C5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CF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E9F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339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D13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4B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有效账号忽略大小写唯一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C33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登录用户名</w:t>
            </w:r>
          </w:p>
        </w:tc>
      </w:tr>
      <w:tr w14:paraId="2BA731D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2E6E021">
            <w:r>
              <w:rPr>
                <w:rFonts w:eastAsia="Droid Sans Fallback"/>
                <w:sz w:val="13"/>
              </w:rPr>
              <w:t>wechat_openid</w:t>
            </w:r>
          </w:p>
        </w:tc>
        <w:tc>
          <w:tcPr>
            <w:tcW w:w="1800" w:type="dxa"/>
          </w:tcPr>
          <w:p w14:paraId="04079F20">
            <w:r>
              <w:rPr>
                <w:rFonts w:eastAsia="Droid Sans Fallback"/>
                <w:sz w:val="13"/>
              </w:rPr>
              <w:t>VARCHAR(64)</w:t>
            </w:r>
          </w:p>
        </w:tc>
        <w:tc>
          <w:tcPr>
            <w:tcW w:w="1300" w:type="dxa"/>
          </w:tcPr>
          <w:p w14:paraId="0DBFEE66">
            <w:r>
              <w:rPr>
                <w:rFonts w:eastAsia="Droid Sans Fallback"/>
                <w:sz w:val="13"/>
              </w:rPr>
              <w:t>varchar</w:t>
            </w:r>
          </w:p>
        </w:tc>
        <w:tc>
          <w:tcPr>
            <w:tcW w:w="1100" w:type="dxa"/>
          </w:tcPr>
          <w:p w14:paraId="312F613A">
            <w:r>
              <w:rPr>
                <w:rFonts w:eastAsia="Droid Sans Fallback"/>
                <w:sz w:val="13"/>
              </w:rPr>
              <w:t>64</w:t>
            </w:r>
          </w:p>
        </w:tc>
        <w:tc>
          <w:tcPr>
            <w:tcW w:w="650" w:type="dxa"/>
          </w:tcPr>
          <w:p w14:paraId="7A489D74">
            <w:r>
              <w:rPr>
                <w:rFonts w:eastAsia="Droid Sans Fallback"/>
                <w:sz w:val="13"/>
              </w:rPr>
              <w:t>否</w:t>
            </w:r>
          </w:p>
        </w:tc>
        <w:tc>
          <w:tcPr>
            <w:tcW w:w="1300" w:type="dxa"/>
          </w:tcPr>
          <w:p w14:paraId="2509CE4C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2200" w:type="dxa"/>
          </w:tcPr>
          <w:p w14:paraId="3AB15943">
            <w:r>
              <w:rPr>
                <w:rFonts w:eastAsia="Droid Sans Fallback"/>
                <w:sz w:val="13"/>
              </w:rPr>
              <w:t>有效非空值唯一</w:t>
            </w:r>
          </w:p>
        </w:tc>
        <w:tc>
          <w:tcPr>
            <w:tcW w:w="3430" w:type="dxa"/>
          </w:tcPr>
          <w:p w14:paraId="36FA1DB1">
            <w:r>
              <w:rPr>
                <w:rFonts w:eastAsia="Droid Sans Fallback"/>
                <w:sz w:val="13"/>
              </w:rPr>
              <w:t>微信小程序 OpenID，用于登录与账号绑定</w:t>
            </w:r>
          </w:p>
        </w:tc>
      </w:tr>
      <w:tr w14:paraId="5B4B6BC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B3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password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4A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35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7E6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3754">
            <w:pPr>
              <w:widowControl w:val="0"/>
              <w:spacing w:before="0" w:after="0" w:line="25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F9F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68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12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BCrypt 密码哈希，不能存明文</w:t>
            </w:r>
          </w:p>
        </w:tc>
      </w:tr>
      <w:tr w14:paraId="0413441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304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nickname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7F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A07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FF0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69C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5CD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17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2F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昵称</w:t>
            </w:r>
          </w:p>
        </w:tc>
      </w:tr>
      <w:tr w14:paraId="60A6C08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4C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real_name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508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836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415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A5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BA7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D5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6C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真实姓名</w:t>
            </w:r>
          </w:p>
        </w:tc>
      </w:tr>
      <w:tr w14:paraId="7A33F38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1A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email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F3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VARCHAR(254)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21B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89B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254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96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768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3F0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有效非空邮箱忽略大小写唯一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D8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邮箱</w:t>
            </w:r>
          </w:p>
        </w:tc>
      </w:tr>
      <w:tr w14:paraId="226FD33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E32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phone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363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4E4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48E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AAA6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1B0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09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有效非空手机号唯一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54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手机号</w:t>
            </w:r>
          </w:p>
        </w:tc>
      </w:tr>
      <w:tr w14:paraId="3E61D3C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A1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avatar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6E3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6FC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B18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4A0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ADB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45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A4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头像地址或文件访问标识</w:t>
            </w:r>
          </w:p>
        </w:tc>
      </w:tr>
      <w:tr w14:paraId="65DF1E8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9E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8E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2F3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11F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AD7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761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42F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 禁用，1 正常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60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账号状态</w:t>
            </w:r>
          </w:p>
        </w:tc>
      </w:tr>
      <w:tr w14:paraId="602CFB0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C4E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last_login_at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EA2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AB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C8D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906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AC0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82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CF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最近登录成功时间</w:t>
            </w:r>
          </w:p>
        </w:tc>
      </w:tr>
      <w:tr w14:paraId="598D915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FA2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last_login_ip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0F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F84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863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BB9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447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D6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C4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最近登录 IP</w:t>
            </w:r>
          </w:p>
        </w:tc>
      </w:tr>
      <w:tr w14:paraId="6746820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29C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password_changed_at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9DB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E7B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830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80F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D3B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1C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A38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最近密码设置时间</w:t>
            </w:r>
          </w:p>
        </w:tc>
      </w:tr>
      <w:tr w14:paraId="14F6322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57B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F5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A2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B95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014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5FA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1CA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76B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02519B6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C83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2A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490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59F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9BF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23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4D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88B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29132DF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6B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is_deleted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FE9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56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7DF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E66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6ED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FALSE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C51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逻辑删除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3E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是否已删除</w:t>
            </w:r>
          </w:p>
        </w:tc>
      </w:tr>
      <w:tr w14:paraId="6805DAD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7D0B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21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8CD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2BD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A60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D72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9B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91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45E9D6D0">
      <w:pPr>
        <w:pStyle w:val="5"/>
      </w:pPr>
      <w:r>
        <w:rPr>
          <w:rFonts w:eastAsia="Droid Sans Fallback"/>
        </w:rPr>
        <w:t>建表 SQL</w:t>
      </w:r>
    </w:p>
    <w:p w14:paraId="6EBA5758">
      <w:pPr>
        <w:pStyle w:val="166"/>
      </w:pPr>
      <w:r>
        <w:rPr>
          <w:rFonts w:eastAsia="Droid Sans Fallback"/>
        </w:rPr>
        <w:t>CREATE TABLE t_user (</w:t>
      </w:r>
    </w:p>
    <w:p w14:paraId="58FC7E09">
      <w:pPr>
        <w:pStyle w:val="166"/>
      </w:pPr>
      <w:r>
        <w:rPr>
          <w:rFonts w:eastAsia="Droid Sans Fallback"/>
        </w:rPr>
        <w:t>id                  BIGINT CONSTRAINT pk_t_user PRIMARY KEY,</w:t>
      </w:r>
    </w:p>
    <w:p w14:paraId="275DB51E">
      <w:pPr>
        <w:pStyle w:val="166"/>
      </w:pPr>
      <w:r>
        <w:rPr>
          <w:rFonts w:eastAsia="Droid Sans Fallback"/>
        </w:rPr>
        <w:t>username            VARCHAR(32)  NOT NULL,</w:t>
      </w:r>
    </w:p>
    <w:p w14:paraId="7B6DA421">
      <w:pPr>
        <w:pStyle w:val="166"/>
      </w:pPr>
      <w:r>
        <w:rPr>
          <w:rFonts w:eastAsia="Droid Sans Fallback"/>
        </w:rPr>
        <w:t>wechat_openid                 VARCHAR(64),</w:t>
      </w:r>
    </w:p>
    <w:p w14:paraId="3ACAD66A">
      <w:pPr>
        <w:pStyle w:val="166"/>
      </w:pPr>
      <w:r>
        <w:rPr>
          <w:rFonts w:eastAsia="Droid Sans Fallback"/>
        </w:rPr>
        <w:t>password            VARCHAR(100) NOT NULL,</w:t>
      </w:r>
    </w:p>
    <w:p w14:paraId="4BC6568F">
      <w:pPr>
        <w:pStyle w:val="166"/>
      </w:pPr>
      <w:r>
        <w:rPr>
          <w:rFonts w:eastAsia="Droid Sans Fallback"/>
        </w:rPr>
        <w:t>nickname            VARCHAR(50),</w:t>
      </w:r>
    </w:p>
    <w:p w14:paraId="5B02599D">
      <w:pPr>
        <w:pStyle w:val="166"/>
      </w:pPr>
      <w:r>
        <w:rPr>
          <w:rFonts w:eastAsia="Droid Sans Fallback"/>
        </w:rPr>
        <w:t>real_name           VARCHAR(50),</w:t>
      </w:r>
    </w:p>
    <w:p w14:paraId="7238B07E">
      <w:pPr>
        <w:pStyle w:val="166"/>
      </w:pPr>
      <w:r>
        <w:rPr>
          <w:rFonts w:eastAsia="Droid Sans Fallback"/>
        </w:rPr>
        <w:t>email               VARCHAR(254),</w:t>
      </w:r>
    </w:p>
    <w:p w14:paraId="3C61D190">
      <w:pPr>
        <w:pStyle w:val="166"/>
      </w:pPr>
      <w:r>
        <w:rPr>
          <w:rFonts w:eastAsia="Droid Sans Fallback"/>
        </w:rPr>
        <w:t>phone               VARCHAR(20),</w:t>
      </w:r>
    </w:p>
    <w:p w14:paraId="5279A637">
      <w:pPr>
        <w:pStyle w:val="166"/>
      </w:pPr>
      <w:r>
        <w:rPr>
          <w:rFonts w:eastAsia="Droid Sans Fallback"/>
        </w:rPr>
        <w:t>avatar              VARCHAR(500),</w:t>
      </w:r>
    </w:p>
    <w:p w14:paraId="044DD96F">
      <w:pPr>
        <w:pStyle w:val="166"/>
      </w:pPr>
      <w:r>
        <w:rPr>
          <w:rFonts w:eastAsia="Droid Sans Fallback"/>
        </w:rPr>
        <w:t>status              SMALLINT     NOT NULL DEFAULT 1,</w:t>
      </w:r>
    </w:p>
    <w:p w14:paraId="6274E665">
      <w:pPr>
        <w:pStyle w:val="166"/>
      </w:pPr>
      <w:r>
        <w:rPr>
          <w:rFonts w:eastAsia="Droid Sans Fallback"/>
        </w:rPr>
        <w:t>last_login_at       TIMESTAMPTZ,</w:t>
      </w:r>
    </w:p>
    <w:p w14:paraId="7C39E0D8">
      <w:pPr>
        <w:pStyle w:val="166"/>
      </w:pPr>
      <w:r>
        <w:rPr>
          <w:rFonts w:eastAsia="Droid Sans Fallback"/>
        </w:rPr>
        <w:t>last_login_ip       VARCHAR(64),</w:t>
      </w:r>
    </w:p>
    <w:p w14:paraId="51B3F317">
      <w:pPr>
        <w:pStyle w:val="166"/>
      </w:pPr>
      <w:r>
        <w:rPr>
          <w:rFonts w:eastAsia="Droid Sans Fallback"/>
        </w:rPr>
        <w:t>password_changed_at TIMESTAMPTZ,</w:t>
      </w:r>
    </w:p>
    <w:p w14:paraId="13B5E1AD">
      <w:pPr>
        <w:pStyle w:val="166"/>
      </w:pPr>
      <w:r>
        <w:rPr>
          <w:rFonts w:eastAsia="Droid Sans Fallback"/>
        </w:rPr>
        <w:t>created_at          TIMESTAMPTZ    NOT NULL DEFAULT CURRENT_TIMESTAMP,</w:t>
      </w:r>
    </w:p>
    <w:p w14:paraId="4B4993FF">
      <w:pPr>
        <w:pStyle w:val="166"/>
      </w:pPr>
      <w:r>
        <w:rPr>
          <w:rFonts w:eastAsia="Droid Sans Fallback"/>
        </w:rPr>
        <w:t>updated_at          TIMESTAMPTZ    NOT NULL DEFAULT CURRENT_TIMESTAMP,</w:t>
      </w:r>
    </w:p>
    <w:p w14:paraId="76190FC1">
      <w:pPr>
        <w:pStyle w:val="166"/>
      </w:pPr>
      <w:r>
        <w:rPr>
          <w:rFonts w:eastAsia="Droid Sans Fallback"/>
        </w:rPr>
        <w:t>is_deleted             BOOLEAN      NOT NULL DEFAULT FALSE,</w:t>
      </w:r>
    </w:p>
    <w:p w14:paraId="7FF71AF0">
      <w:pPr>
        <w:pStyle w:val="166"/>
      </w:pPr>
      <w:r>
        <w:rPr>
          <w:rFonts w:eastAsia="Droid Sans Fallback"/>
        </w:rPr>
        <w:t>version             INTEGER      NOT NULL DEFAULT 0,</w:t>
      </w:r>
    </w:p>
    <w:p w14:paraId="3527F426">
      <w:pPr>
        <w:pStyle w:val="166"/>
      </w:pPr>
      <w:r>
        <w:rPr>
          <w:rFonts w:eastAsia="Droid Sans Fallback"/>
        </w:rPr>
        <w:t>CONSTRAINT ck_t_user_status CHECK (status IN (0, 1)),</w:t>
      </w:r>
    </w:p>
    <w:p w14:paraId="1BDE9034">
      <w:pPr>
        <w:pStyle w:val="166"/>
      </w:pPr>
      <w:r>
        <w:rPr>
          <w:rFonts w:eastAsia="Droid Sans Fallback"/>
        </w:rPr>
        <w:t>CONSTRAINT ck_t_user_version CHECK (version &gt;= 0)</w:t>
      </w:r>
    </w:p>
    <w:p w14:paraId="2A42B01B">
      <w:pPr>
        <w:pStyle w:val="166"/>
      </w:pPr>
      <w:r>
        <w:rPr>
          <w:rFonts w:eastAsia="Droid Sans Fallback"/>
        </w:rPr>
        <w:t>);</w:t>
      </w:r>
    </w:p>
    <w:p w14:paraId="239386BF">
      <w:pPr>
        <w:pStyle w:val="166"/>
      </w:pPr>
      <w:r>
        <w:rPr>
          <w:rFonts w:eastAsia="Droid Sans Fallback"/>
        </w:rPr>
        <w:t>CREATE UNIQUE INDEX uk_t_user_username_active</w:t>
      </w:r>
    </w:p>
    <w:p w14:paraId="2FA2D742">
      <w:pPr>
        <w:pStyle w:val="166"/>
      </w:pPr>
      <w:r>
        <w:rPr>
          <w:rFonts w:eastAsia="Droid Sans Fallback"/>
        </w:rPr>
        <w:t>ON t_user (LOWER(username)) WHERE is_deleted = FALSE;</w:t>
      </w:r>
    </w:p>
    <w:p w14:paraId="5B9BAB74">
      <w:pPr>
        <w:pStyle w:val="166"/>
      </w:pPr>
      <w:r>
        <w:rPr>
          <w:rFonts w:eastAsia="Droid Sans Fallback"/>
        </w:rPr>
        <w:t>CREATE UNIQUE INDEX uk_t_user_phone_active</w:t>
      </w:r>
    </w:p>
    <w:p w14:paraId="61C7F2E3">
      <w:pPr>
        <w:pStyle w:val="166"/>
      </w:pPr>
      <w:r>
        <w:rPr>
          <w:rFonts w:eastAsia="Droid Sans Fallback"/>
        </w:rPr>
        <w:t>ON t_user (phone) WHERE is_deleted = FALSE AND phone IS NOT NULL;</w:t>
      </w:r>
    </w:p>
    <w:p w14:paraId="47D0C576">
      <w:pPr>
        <w:pStyle w:val="166"/>
      </w:pPr>
      <w:r>
        <w:rPr>
          <w:rFonts w:eastAsia="Droid Sans Fallback"/>
        </w:rPr>
        <w:t>CREATE UNIQUE INDEX uk_t_user_email_active</w:t>
      </w:r>
    </w:p>
    <w:p w14:paraId="6F025829">
      <w:pPr>
        <w:pStyle w:val="166"/>
      </w:pPr>
      <w:r>
        <w:rPr>
          <w:rFonts w:eastAsia="Droid Sans Fallback"/>
        </w:rPr>
        <w:t>ON t_user (LOWER(email)) WHERE is_deleted = FALSE AND email IS NOT NULL;</w:t>
      </w:r>
    </w:p>
    <w:p w14:paraId="407BBB8A">
      <w:pPr>
        <w:pStyle w:val="166"/>
      </w:pPr>
      <w:r>
        <w:rPr>
          <w:rFonts w:eastAsia="Droid Sans Fallback"/>
        </w:rPr>
        <w:t>CREATE INDEX idx_t_user_status_created_at</w:t>
      </w:r>
    </w:p>
    <w:p w14:paraId="1C83ED34">
      <w:pPr>
        <w:pStyle w:val="166"/>
      </w:pPr>
      <w:r>
        <w:rPr>
          <w:rFonts w:eastAsia="Droid Sans Fallback"/>
        </w:rPr>
        <w:t>ON t_user (status, created_at DESC) WHERE is_deleted = FALSE;</w:t>
      </w:r>
    </w:p>
    <w:p w14:paraId="68E7C34D">
      <w:pPr>
        <w:pStyle w:val="166"/>
      </w:pPr>
      <w:r>
        <w:rPr>
          <w:rFonts w:eastAsia="Droid Sans Fallback"/>
        </w:rPr>
        <w:t>CREATE UNIQUE INDEX uk_t_user_wechat_openid</w:t>
      </w:r>
    </w:p>
    <w:p w14:paraId="39C2B774">
      <w:pPr>
        <w:pStyle w:val="166"/>
      </w:pPr>
      <w:r>
        <w:rPr>
          <w:rFonts w:eastAsia="Droid Sans Fallback"/>
        </w:rPr>
        <w:t>ON t_user (wechat_openid)</w:t>
      </w:r>
    </w:p>
    <w:p w14:paraId="41AD20E9">
      <w:pPr>
        <w:pStyle w:val="166"/>
      </w:pPr>
      <w:r>
        <w:rPr>
          <w:rFonts w:eastAsia="Droid Sans Fallback"/>
        </w:rPr>
        <w:t>WHERE wechat_openid IS NOT NULL AND is_deleted = FALSE;</w:t>
      </w:r>
    </w:p>
    <w:p w14:paraId="6123CE73">
      <w:pPr>
        <w:pStyle w:val="166"/>
      </w:pPr>
      <w:r>
        <w:rPr>
          <w:rFonts w:eastAsia="Droid Sans Fallback"/>
        </w:rPr>
        <w:t>COMMENT ON TABLE t_user IS '统一账号表';</w:t>
      </w:r>
    </w:p>
    <w:p w14:paraId="7733D9E1">
      <w:pPr>
        <w:pStyle w:val="166"/>
      </w:pPr>
      <w:r>
        <w:rPr>
          <w:rFonts w:eastAsia="Droid Sans Fallback"/>
        </w:rPr>
        <w:t>COMMENT ON COLUMN t_user.id IS '用户编号，后端雪花 ID';</w:t>
      </w:r>
    </w:p>
    <w:p w14:paraId="3FB54F6D">
      <w:pPr>
        <w:pStyle w:val="166"/>
      </w:pPr>
      <w:r>
        <w:rPr>
          <w:rFonts w:eastAsia="Droid Sans Fallback"/>
        </w:rPr>
        <w:t>COMMENT ON COLUMN t_user.username IS '登录用户名';</w:t>
      </w:r>
    </w:p>
    <w:p w14:paraId="19B3FD5C">
      <w:pPr>
        <w:pStyle w:val="166"/>
      </w:pPr>
      <w:r>
        <w:rPr>
          <w:rFonts w:eastAsia="Droid Sans Fallback"/>
        </w:rPr>
        <w:t>COMMENT ON COLUMN t_user.wechat_openid IS '微信小程序 OpenID，用于登录与账号绑定';</w:t>
      </w:r>
    </w:p>
    <w:p w14:paraId="06BA6691">
      <w:pPr>
        <w:pStyle w:val="166"/>
      </w:pPr>
      <w:r>
        <w:rPr>
          <w:rFonts w:eastAsia="Droid Sans Fallback"/>
        </w:rPr>
        <w:t>COMMENT ON COLUMN t_user.password IS 'BCrypt 密码哈希，不能存明文';</w:t>
      </w:r>
    </w:p>
    <w:p w14:paraId="6480CC86">
      <w:pPr>
        <w:pStyle w:val="166"/>
      </w:pPr>
      <w:r>
        <w:rPr>
          <w:rFonts w:eastAsia="Droid Sans Fallback"/>
        </w:rPr>
        <w:t>COMMENT ON COLUMN t_user.nickname IS '昵称';</w:t>
      </w:r>
    </w:p>
    <w:p w14:paraId="3AB2C57E">
      <w:pPr>
        <w:pStyle w:val="166"/>
      </w:pPr>
      <w:r>
        <w:rPr>
          <w:rFonts w:eastAsia="Droid Sans Fallback"/>
        </w:rPr>
        <w:t>COMMENT ON COLUMN t_user.real_name IS '真实姓名';</w:t>
      </w:r>
    </w:p>
    <w:p w14:paraId="604790C3">
      <w:pPr>
        <w:pStyle w:val="166"/>
      </w:pPr>
      <w:r>
        <w:rPr>
          <w:rFonts w:eastAsia="Droid Sans Fallback"/>
        </w:rPr>
        <w:t>COMMENT ON COLUMN t_user.email IS '邮箱';</w:t>
      </w:r>
    </w:p>
    <w:p w14:paraId="1BB00508">
      <w:pPr>
        <w:pStyle w:val="166"/>
      </w:pPr>
      <w:r>
        <w:rPr>
          <w:rFonts w:eastAsia="Droid Sans Fallback"/>
        </w:rPr>
        <w:t>COMMENT ON COLUMN t_user.phone IS '手机号';</w:t>
      </w:r>
    </w:p>
    <w:p w14:paraId="4F0C7D50">
      <w:pPr>
        <w:pStyle w:val="166"/>
      </w:pPr>
      <w:r>
        <w:rPr>
          <w:rFonts w:eastAsia="Droid Sans Fallback"/>
        </w:rPr>
        <w:t>COMMENT ON COLUMN t_user.avatar IS '头像地址或文件访问标识';</w:t>
      </w:r>
    </w:p>
    <w:p w14:paraId="38DFB6AF">
      <w:pPr>
        <w:pStyle w:val="166"/>
      </w:pPr>
      <w:r>
        <w:rPr>
          <w:rFonts w:eastAsia="Droid Sans Fallback"/>
        </w:rPr>
        <w:t>COMMENT ON COLUMN t_user.status IS '账号状态';</w:t>
      </w:r>
    </w:p>
    <w:p w14:paraId="51C3D9E7">
      <w:pPr>
        <w:pStyle w:val="166"/>
      </w:pPr>
      <w:r>
        <w:rPr>
          <w:rFonts w:eastAsia="Droid Sans Fallback"/>
        </w:rPr>
        <w:t>COMMENT ON COLUMN t_user.last_login_at IS '最近登录成功时间';</w:t>
      </w:r>
    </w:p>
    <w:p w14:paraId="10E86689">
      <w:pPr>
        <w:pStyle w:val="166"/>
      </w:pPr>
      <w:r>
        <w:rPr>
          <w:rFonts w:eastAsia="Droid Sans Fallback"/>
        </w:rPr>
        <w:t>COMMENT ON COLUMN t_user.last_login_ip IS '最近登录 IP';</w:t>
      </w:r>
    </w:p>
    <w:p w14:paraId="6A07F22B">
      <w:pPr>
        <w:pStyle w:val="166"/>
      </w:pPr>
      <w:r>
        <w:rPr>
          <w:rFonts w:eastAsia="Droid Sans Fallback"/>
        </w:rPr>
        <w:t>COMMENT ON COLUMN t_user.password_changed_at IS '最近密码设置时间';</w:t>
      </w:r>
    </w:p>
    <w:p w14:paraId="7A54D034">
      <w:pPr>
        <w:pStyle w:val="166"/>
      </w:pPr>
      <w:r>
        <w:rPr>
          <w:rFonts w:eastAsia="Droid Sans Fallback"/>
        </w:rPr>
        <w:t>COMMENT ON COLUMN t_user.created_at IS '创建时间';</w:t>
      </w:r>
    </w:p>
    <w:p w14:paraId="140C4535">
      <w:pPr>
        <w:pStyle w:val="166"/>
      </w:pPr>
      <w:r>
        <w:rPr>
          <w:rFonts w:eastAsia="Droid Sans Fallback"/>
        </w:rPr>
        <w:t>COMMENT ON COLUMN t_user.updated_at IS '更新时间';</w:t>
      </w:r>
    </w:p>
    <w:p w14:paraId="75694E57">
      <w:pPr>
        <w:pStyle w:val="166"/>
      </w:pPr>
      <w:r>
        <w:rPr>
          <w:rFonts w:eastAsia="Droid Sans Fallback"/>
        </w:rPr>
        <w:t>COMMENT ON COLUMN t_user.is_deleted IS '是否已删除';</w:t>
      </w:r>
    </w:p>
    <w:p w14:paraId="1EB40D95">
      <w:pPr>
        <w:pStyle w:val="166"/>
      </w:pPr>
      <w:r>
        <w:rPr>
          <w:rFonts w:eastAsia="Droid Sans Fallback"/>
        </w:rPr>
        <w:t>COMMENT ON COLUMN t_user.version IS '乐观锁版本号';</w:t>
      </w:r>
    </w:p>
    <w:p w14:paraId="2FAA5029">
      <w:pPr>
        <w:spacing w:after="40"/>
      </w:pPr>
    </w:p>
    <w:p w14:paraId="1A270C6B">
      <w:r>
        <w:rPr>
          <w:rFonts w:ascii="Calibri" w:hAnsi="Calibri" w:eastAsia="Droid Sans Fallback"/>
          <w:b w:val="0"/>
          <w:color w:val="1D2733"/>
          <w:sz w:val="22"/>
        </w:rPr>
        <w:t>主要索引：</w:t>
      </w:r>
      <w:r>
        <w:rPr>
          <w:rFonts w:ascii="Cascadia Mono" w:hAnsi="Cascadia Mono" w:eastAsia="Droid Sans Fallback"/>
          <w:b w:val="0"/>
          <w:color w:val="1F4D78"/>
          <w:sz w:val="21"/>
        </w:rPr>
        <w:t>uk_t_user_username_active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uk_t_user_phone_active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uk_t_user_email_active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idx_t_user_status_created_at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63C2E6AE">
      <w:r>
        <w:rPr>
          <w:rFonts w:ascii="Calibri" w:hAnsi="Calibri" w:eastAsia="Droid Sans Fallback"/>
          <w:b w:val="0"/>
          <w:color w:val="1D2733"/>
          <w:sz w:val="22"/>
        </w:rPr>
        <w:t xml:space="preserve">关系：与学生资料、教师资料均为 </w:t>
      </w:r>
      <w:r>
        <w:rPr>
          <w:rFonts w:ascii="Cascadia Mono" w:hAnsi="Cascadia Mono" w:eastAsia="Droid Sans Fallback"/>
          <w:b w:val="0"/>
          <w:color w:val="1F4D78"/>
          <w:sz w:val="21"/>
        </w:rPr>
        <w:t>1 : 0..1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；通过 </w:t>
      </w:r>
      <w:r>
        <w:rPr>
          <w:rFonts w:ascii="Cascadia Mono" w:hAnsi="Cascadia Mono" w:eastAsia="Droid Sans Fallback"/>
          <w:b w:val="0"/>
          <w:color w:val="1F4D78"/>
          <w:sz w:val="21"/>
        </w:rPr>
        <w:t>sys_user_role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与角色形成 </w:t>
      </w:r>
      <w:r>
        <w:rPr>
          <w:rFonts w:ascii="Cascadia Mono" w:hAnsi="Cascadia Mono" w:eastAsia="Droid Sans Fallback"/>
          <w:b w:val="0"/>
          <w:color w:val="1F4D78"/>
          <w:sz w:val="21"/>
        </w:rPr>
        <w:t>M : N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60A9FC69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2.3 </w:t>
      </w:r>
      <w:r>
        <w:rPr>
          <w:rFonts w:ascii="Cascadia Mono" w:hAnsi="Cascadia Mono" w:eastAsia="Droid Sans Fallback"/>
          <w:b/>
          <w:color w:val="1F4D78"/>
          <w:sz w:val="25"/>
        </w:rPr>
        <w:t>sys_student_profile</w:t>
      </w:r>
      <w:r>
        <w:rPr>
          <w:rFonts w:ascii="Calibri" w:hAnsi="Calibri" w:eastAsia="Droid Sans Fallback"/>
          <w:b/>
          <w:color w:val="2E74B5"/>
          <w:sz w:val="26"/>
        </w:rPr>
        <w:t>——学生业务资料表</w:t>
      </w:r>
    </w:p>
    <w:p w14:paraId="2BE6D6E7">
      <w:r>
        <w:rPr>
          <w:rFonts w:ascii="Calibri" w:hAnsi="Calibri" w:eastAsia="Droid Sans Fallback"/>
          <w:b w:val="0"/>
          <w:color w:val="1D2733"/>
          <w:sz w:val="22"/>
        </w:rPr>
        <w:t xml:space="preserve">用途：保存学生特有信息。账号公共资料继续放在 </w:t>
      </w:r>
      <w:r>
        <w:rPr>
          <w:rFonts w:ascii="Cascadia Mono" w:hAnsi="Cascadia Mono" w:eastAsia="Droid Sans Fallback"/>
          <w:b w:val="0"/>
          <w:color w:val="1F4D78"/>
          <w:sz w:val="21"/>
        </w:rPr>
        <w:t>t_user</w:t>
      </w:r>
      <w:r>
        <w:rPr>
          <w:rFonts w:ascii="Calibri" w:hAnsi="Calibri" w:eastAsia="Droid Sans Fallback"/>
          <w:b w:val="0"/>
          <w:color w:val="1D2733"/>
          <w:sz w:val="22"/>
        </w:rPr>
        <w:t>；班级关系属于教学服务，不放在本表。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1B9357F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A2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F1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0E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E1E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84C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825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008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21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257CDA1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93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AD9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22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109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29C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907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2A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PK、逻辑关联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t_user.id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43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学生对应的用户编号</w:t>
            </w:r>
          </w:p>
        </w:tc>
      </w:tr>
      <w:tr w14:paraId="2319B74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00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352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DDB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8F6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5CB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3FB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C40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非空时唯一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AD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校内学号；独立使用系统时可为空</w:t>
            </w:r>
          </w:p>
        </w:tc>
      </w:tr>
      <w:tr w14:paraId="27877F0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2D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grade_level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10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9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753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6913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8AE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22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1～6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34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当前年级</w:t>
            </w:r>
          </w:p>
        </w:tc>
      </w:tr>
      <w:tr w14:paraId="4EE108B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2B8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semester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DB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71A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085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EEE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9AD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6FB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1～2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CB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当前学期</w:t>
            </w:r>
          </w:p>
        </w:tc>
      </w:tr>
      <w:tr w14:paraId="21C06D1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47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DFB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D0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7AB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C86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72A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8B6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601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12ECCCB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D69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4E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17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C97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B17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8FA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67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C58B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213D143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D20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C3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75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B30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A9D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5B6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D4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E4F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5874B91F">
      <w:pPr>
        <w:pStyle w:val="5"/>
      </w:pPr>
      <w:r>
        <w:rPr>
          <w:rFonts w:eastAsia="Droid Sans Fallback"/>
        </w:rPr>
        <w:t>建表 SQL</w:t>
      </w:r>
    </w:p>
    <w:p w14:paraId="6D5D37CD">
      <w:pPr>
        <w:pStyle w:val="166"/>
      </w:pPr>
      <w:r>
        <w:rPr>
          <w:rFonts w:eastAsia="Droid Sans Fallback"/>
        </w:rPr>
        <w:t>CREATE TABLE sys_student_profile (</w:t>
      </w:r>
    </w:p>
    <w:p w14:paraId="5CFE5582">
      <w:pPr>
        <w:pStyle w:val="166"/>
      </w:pPr>
      <w:r>
        <w:rPr>
          <w:rFonts w:eastAsia="Droid Sans Fallback"/>
        </w:rPr>
        <w:t>user_id      BIGINT    CONSTRAINT pk_sys_student_profile PRIMARY KEY,</w:t>
      </w:r>
    </w:p>
    <w:p w14:paraId="21CAA3A1">
      <w:pPr>
        <w:pStyle w:val="166"/>
      </w:pPr>
      <w:r>
        <w:rPr>
          <w:rFonts w:eastAsia="Droid Sans Fallback"/>
        </w:rPr>
        <w:t>student_no   VARCHAR(32),</w:t>
      </w:r>
    </w:p>
    <w:p w14:paraId="3FC33D1A">
      <w:pPr>
        <w:pStyle w:val="166"/>
      </w:pPr>
      <w:r>
        <w:rPr>
          <w:rFonts w:eastAsia="Droid Sans Fallback"/>
        </w:rPr>
        <w:t>grade_level  SMALLINT  NOT NULL,</w:t>
      </w:r>
    </w:p>
    <w:p w14:paraId="3EC88D61">
      <w:pPr>
        <w:pStyle w:val="166"/>
      </w:pPr>
      <w:r>
        <w:rPr>
          <w:rFonts w:eastAsia="Droid Sans Fallback"/>
        </w:rPr>
        <w:t>semester     SMALLINT  NOT NULL DEFAULT 1,</w:t>
      </w:r>
    </w:p>
    <w:p w14:paraId="61D141C0">
      <w:pPr>
        <w:pStyle w:val="166"/>
      </w:pPr>
      <w:r>
        <w:rPr>
          <w:rFonts w:eastAsia="Droid Sans Fallback"/>
        </w:rPr>
        <w:t>created_at   TIMESTAMPTZ NOT NULL DEFAULT CURRENT_TIMESTAMP,</w:t>
      </w:r>
    </w:p>
    <w:p w14:paraId="6FA79493">
      <w:pPr>
        <w:pStyle w:val="166"/>
      </w:pPr>
      <w:r>
        <w:rPr>
          <w:rFonts w:eastAsia="Droid Sans Fallback"/>
        </w:rPr>
        <w:t>updated_at   TIMESTAMPTZ NOT NULL DEFAULT CURRENT_TIMESTAMP,</w:t>
      </w:r>
    </w:p>
    <w:p w14:paraId="0224BC45">
      <w:pPr>
        <w:pStyle w:val="166"/>
      </w:pPr>
      <w:r>
        <w:rPr>
          <w:rFonts w:eastAsia="Droid Sans Fallback"/>
        </w:rPr>
        <w:t>version      INTEGER   NOT NULL DEFAULT 0,</w:t>
      </w:r>
    </w:p>
    <w:p w14:paraId="14391835">
      <w:pPr>
        <w:pStyle w:val="166"/>
      </w:pPr>
      <w:r>
        <w:rPr>
          <w:rFonts w:eastAsia="Droid Sans Fallback"/>
        </w:rPr>
        <w:t>CONSTRAINT ck_student_profile_grade CHECK (grade_level BETWEEN 1 AND 6),</w:t>
      </w:r>
    </w:p>
    <w:p w14:paraId="4B2F54A2">
      <w:pPr>
        <w:pStyle w:val="166"/>
      </w:pPr>
      <w:r>
        <w:rPr>
          <w:rFonts w:eastAsia="Droid Sans Fallback"/>
        </w:rPr>
        <w:t>CONSTRAINT ck_student_profile_semester CHECK (semester BETWEEN 1 AND 2),</w:t>
      </w:r>
    </w:p>
    <w:p w14:paraId="721C8F6E">
      <w:pPr>
        <w:pStyle w:val="166"/>
      </w:pPr>
      <w:r>
        <w:rPr>
          <w:rFonts w:eastAsia="Droid Sans Fallback"/>
        </w:rPr>
        <w:t>CONSTRAINT ck_student_profile_version CHECK (version &gt;= 0)</w:t>
      </w:r>
    </w:p>
    <w:p w14:paraId="3D99B3CC">
      <w:pPr>
        <w:pStyle w:val="166"/>
      </w:pPr>
      <w:r>
        <w:rPr>
          <w:rFonts w:eastAsia="Droid Sans Fallback"/>
        </w:rPr>
        <w:t>);</w:t>
      </w:r>
    </w:p>
    <w:p w14:paraId="039D4ADF">
      <w:pPr>
        <w:pStyle w:val="166"/>
      </w:pPr>
      <w:r>
        <w:rPr>
          <w:rFonts w:eastAsia="Droid Sans Fallback"/>
        </w:rPr>
        <w:t>CREATE UNIQUE INDEX uk_sys_student_profile_student_no</w:t>
      </w:r>
    </w:p>
    <w:p w14:paraId="504D6D5D">
      <w:pPr>
        <w:pStyle w:val="166"/>
      </w:pPr>
      <w:r>
        <w:rPr>
          <w:rFonts w:eastAsia="Droid Sans Fallback"/>
        </w:rPr>
        <w:t>ON sys_student_profile (student_no) WHERE student_no IS NOT NULL;</w:t>
      </w:r>
    </w:p>
    <w:p w14:paraId="01ADCE18">
      <w:pPr>
        <w:pStyle w:val="166"/>
      </w:pPr>
      <w:r>
        <w:rPr>
          <w:rFonts w:eastAsia="Droid Sans Fallback"/>
        </w:rPr>
        <w:t>COMMENT ON TABLE sys_student_profile IS '学生业务资料表';</w:t>
      </w:r>
    </w:p>
    <w:p w14:paraId="3BE6373E">
      <w:pPr>
        <w:pStyle w:val="166"/>
      </w:pPr>
      <w:r>
        <w:rPr>
          <w:rFonts w:eastAsia="Droid Sans Fallback"/>
        </w:rPr>
        <w:t>COMMENT ON COLUMN sys_student_profile.user_id IS '学生对应的用户编号';</w:t>
      </w:r>
    </w:p>
    <w:p w14:paraId="225FB9F4">
      <w:pPr>
        <w:pStyle w:val="166"/>
      </w:pPr>
      <w:r>
        <w:rPr>
          <w:rFonts w:eastAsia="Droid Sans Fallback"/>
        </w:rPr>
        <w:t>COMMENT ON COLUMN sys_student_profile.student_no IS '校内学号；独立使用系统时可为空';</w:t>
      </w:r>
    </w:p>
    <w:p w14:paraId="40B14574">
      <w:pPr>
        <w:pStyle w:val="166"/>
      </w:pPr>
      <w:r>
        <w:rPr>
          <w:rFonts w:eastAsia="Droid Sans Fallback"/>
        </w:rPr>
        <w:t>COMMENT ON COLUMN sys_student_profile.grade_level IS '当前年级';</w:t>
      </w:r>
    </w:p>
    <w:p w14:paraId="3F9A5970">
      <w:pPr>
        <w:pStyle w:val="166"/>
      </w:pPr>
      <w:r>
        <w:rPr>
          <w:rFonts w:eastAsia="Droid Sans Fallback"/>
        </w:rPr>
        <w:t>COMMENT ON COLUMN sys_student_profile.semester IS '当前学期';</w:t>
      </w:r>
    </w:p>
    <w:p w14:paraId="6E52F69E">
      <w:pPr>
        <w:pStyle w:val="166"/>
      </w:pPr>
      <w:r>
        <w:rPr>
          <w:rFonts w:eastAsia="Droid Sans Fallback"/>
        </w:rPr>
        <w:t>COMMENT ON COLUMN sys_student_profile.created_at IS '创建时间';</w:t>
      </w:r>
    </w:p>
    <w:p w14:paraId="1FE05BC3">
      <w:pPr>
        <w:pStyle w:val="166"/>
      </w:pPr>
      <w:r>
        <w:rPr>
          <w:rFonts w:eastAsia="Droid Sans Fallback"/>
        </w:rPr>
        <w:t>COMMENT ON COLUMN sys_student_profile.updated_at IS '更新时间';</w:t>
      </w:r>
    </w:p>
    <w:p w14:paraId="7D57AA91">
      <w:pPr>
        <w:pStyle w:val="166"/>
      </w:pPr>
      <w:r>
        <w:rPr>
          <w:rFonts w:eastAsia="Droid Sans Fallback"/>
        </w:rPr>
        <w:t>COMMENT ON COLUMN sys_student_profile.version IS '乐观锁版本号';</w:t>
      </w:r>
    </w:p>
    <w:p w14:paraId="004D6D48">
      <w:pPr>
        <w:spacing w:after="40"/>
      </w:pPr>
    </w:p>
    <w:p w14:paraId="05DDC344">
      <w:r>
        <w:rPr>
          <w:rFonts w:ascii="Calibri" w:hAnsi="Calibri" w:eastAsia="Droid Sans Fallback"/>
          <w:b w:val="0"/>
          <w:color w:val="1D2733"/>
          <w:sz w:val="22"/>
        </w:rPr>
        <w:t>主要索引：</w:t>
      </w:r>
      <w:r>
        <w:rPr>
          <w:rFonts w:ascii="Cascadia Mono" w:hAnsi="Cascadia Mono" w:eastAsia="Droid Sans Fallback"/>
          <w:b w:val="0"/>
          <w:color w:val="1F4D78"/>
          <w:sz w:val="21"/>
        </w:rPr>
        <w:t>uk_sys_student_profile_student_no</w:t>
      </w:r>
      <w:r>
        <w:rPr>
          <w:rFonts w:ascii="Calibri" w:hAnsi="Calibri" w:eastAsia="Droid Sans Fallback"/>
          <w:b w:val="0"/>
          <w:color w:val="1D2733"/>
          <w:sz w:val="22"/>
        </w:rPr>
        <w:t>（仅非空学号）。</w:t>
      </w:r>
    </w:p>
    <w:p w14:paraId="32DD46A4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2.4 </w:t>
      </w:r>
      <w:r>
        <w:rPr>
          <w:rFonts w:ascii="Cascadia Mono" w:hAnsi="Cascadia Mono" w:eastAsia="Droid Sans Fallback"/>
          <w:b/>
          <w:color w:val="1F4D78"/>
          <w:sz w:val="25"/>
        </w:rPr>
        <w:t>sys_teacher_profile</w:t>
      </w:r>
      <w:r>
        <w:rPr>
          <w:rFonts w:ascii="Calibri" w:hAnsi="Calibri" w:eastAsia="Droid Sans Fallback"/>
          <w:b/>
          <w:color w:val="2E74B5"/>
          <w:sz w:val="26"/>
        </w:rPr>
        <w:t>——教师业务资料表</w:t>
      </w:r>
    </w:p>
    <w:p w14:paraId="3A636E71">
      <w:r>
        <w:rPr>
          <w:rFonts w:ascii="Calibri" w:hAnsi="Calibri" w:eastAsia="Droid Sans Fallback"/>
          <w:b w:val="0"/>
          <w:color w:val="1D2733"/>
          <w:sz w:val="22"/>
        </w:rPr>
        <w:t xml:space="preserve">用途：保存教师特有信息；教师负责的班级和作业放在 </w:t>
      </w:r>
      <w:r>
        <w:rPr>
          <w:rFonts w:ascii="Cascadia Mono" w:hAnsi="Cascadia Mono" w:eastAsia="Droid Sans Fallback"/>
          <w:b w:val="0"/>
          <w:color w:val="1F4D78"/>
          <w:sz w:val="21"/>
        </w:rPr>
        <w:t>teaching_db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76684A4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AA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7A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994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F45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E33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0BE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99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B5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2ABCD0A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DD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61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0C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2DE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95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FAC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71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PK、逻辑关联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t_user.id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6DD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教师对应的用户编号</w:t>
            </w:r>
          </w:p>
        </w:tc>
      </w:tr>
      <w:tr w14:paraId="3DDD475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823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teacher_no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5F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887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A39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F74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011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A98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非空时唯一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78A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教师工号</w:t>
            </w:r>
          </w:p>
        </w:tc>
      </w:tr>
      <w:tr w14:paraId="34EEC22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75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title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E61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79D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D523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1E3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701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538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EC1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职称或岗位称谓</w:t>
            </w:r>
          </w:p>
        </w:tc>
      </w:tr>
      <w:tr w14:paraId="5B105D3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CAB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introduction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D33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A8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889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76A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1D4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6D8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4B4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简介</w:t>
            </w:r>
          </w:p>
        </w:tc>
      </w:tr>
      <w:tr w14:paraId="262866F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542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4F3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329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BFB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7D4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6C4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C65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DFA5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42E1E7A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42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0F4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31F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EE9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C5C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E5D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FA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6D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1ECB1FD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87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C6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D6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40D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DA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624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85E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5DB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4FBD872B">
      <w:pPr>
        <w:pStyle w:val="5"/>
      </w:pPr>
      <w:r>
        <w:rPr>
          <w:rFonts w:eastAsia="Droid Sans Fallback"/>
        </w:rPr>
        <w:t>建表 SQL</w:t>
      </w:r>
    </w:p>
    <w:p w14:paraId="1EBF72EB">
      <w:pPr>
        <w:pStyle w:val="166"/>
      </w:pPr>
      <w:r>
        <w:rPr>
          <w:rFonts w:eastAsia="Droid Sans Fallback"/>
        </w:rPr>
        <w:t>CREATE TABLE sys_teacher_profile (</w:t>
      </w:r>
    </w:p>
    <w:p w14:paraId="19B5B576">
      <w:pPr>
        <w:pStyle w:val="166"/>
      </w:pPr>
      <w:r>
        <w:rPr>
          <w:rFonts w:eastAsia="Droid Sans Fallback"/>
        </w:rPr>
        <w:t>user_id       BIGINT       CONSTRAINT pk_sys_teacher_profile PRIMARY KEY,</w:t>
      </w:r>
    </w:p>
    <w:p w14:paraId="69228812">
      <w:pPr>
        <w:pStyle w:val="166"/>
      </w:pPr>
      <w:r>
        <w:rPr>
          <w:rFonts w:eastAsia="Droid Sans Fallback"/>
        </w:rPr>
        <w:t>teacher_no    VARCHAR(32),</w:t>
      </w:r>
    </w:p>
    <w:p w14:paraId="1D19B533">
      <w:pPr>
        <w:pStyle w:val="166"/>
      </w:pPr>
      <w:r>
        <w:rPr>
          <w:rFonts w:eastAsia="Droid Sans Fallback"/>
        </w:rPr>
        <w:t>title         VARCHAR(50),</w:t>
      </w:r>
    </w:p>
    <w:p w14:paraId="1B75EA36">
      <w:pPr>
        <w:pStyle w:val="166"/>
      </w:pPr>
      <w:r>
        <w:rPr>
          <w:rFonts w:eastAsia="Droid Sans Fallback"/>
        </w:rPr>
        <w:t>introduction  VARCHAR(500),</w:t>
      </w:r>
    </w:p>
    <w:p w14:paraId="18997B00">
      <w:pPr>
        <w:pStyle w:val="166"/>
      </w:pPr>
      <w:r>
        <w:rPr>
          <w:rFonts w:eastAsia="Droid Sans Fallback"/>
        </w:rPr>
        <w:t>created_at    TIMESTAMPTZ    NOT NULL DEFAULT CURRENT_TIMESTAMP,</w:t>
      </w:r>
    </w:p>
    <w:p w14:paraId="5CD8567E">
      <w:pPr>
        <w:pStyle w:val="166"/>
      </w:pPr>
      <w:r>
        <w:rPr>
          <w:rFonts w:eastAsia="Droid Sans Fallback"/>
        </w:rPr>
        <w:t>updated_at    TIMESTAMPTZ    NOT NULL DEFAULT CURRENT_TIMESTAMP,</w:t>
      </w:r>
    </w:p>
    <w:p w14:paraId="397348BB">
      <w:pPr>
        <w:pStyle w:val="166"/>
      </w:pPr>
      <w:r>
        <w:rPr>
          <w:rFonts w:eastAsia="Droid Sans Fallback"/>
        </w:rPr>
        <w:t>version       INTEGER      NOT NULL DEFAULT 0,</w:t>
      </w:r>
    </w:p>
    <w:p w14:paraId="55897701">
      <w:pPr>
        <w:pStyle w:val="166"/>
      </w:pPr>
      <w:r>
        <w:rPr>
          <w:rFonts w:eastAsia="Droid Sans Fallback"/>
        </w:rPr>
        <w:t>CONSTRAINT ck_teacher_profile_version CHECK (version &gt;= 0)</w:t>
      </w:r>
    </w:p>
    <w:p w14:paraId="677B5D6B">
      <w:pPr>
        <w:pStyle w:val="166"/>
      </w:pPr>
      <w:r>
        <w:rPr>
          <w:rFonts w:eastAsia="Droid Sans Fallback"/>
        </w:rPr>
        <w:t>);</w:t>
      </w:r>
    </w:p>
    <w:p w14:paraId="100092DD">
      <w:pPr>
        <w:pStyle w:val="166"/>
      </w:pPr>
      <w:r>
        <w:rPr>
          <w:rFonts w:eastAsia="Droid Sans Fallback"/>
        </w:rPr>
        <w:t>CREATE UNIQUE INDEX uk_sys_teacher_profile_teacher_no</w:t>
      </w:r>
    </w:p>
    <w:p w14:paraId="0C4DB755">
      <w:pPr>
        <w:pStyle w:val="166"/>
      </w:pPr>
      <w:r>
        <w:rPr>
          <w:rFonts w:eastAsia="Droid Sans Fallback"/>
        </w:rPr>
        <w:t>ON sys_teacher_profile (teacher_no) WHERE teacher_no IS NOT NULL;</w:t>
      </w:r>
    </w:p>
    <w:p w14:paraId="450AD969">
      <w:pPr>
        <w:pStyle w:val="166"/>
      </w:pPr>
      <w:r>
        <w:rPr>
          <w:rFonts w:eastAsia="Droid Sans Fallback"/>
        </w:rPr>
        <w:t>COMMENT ON TABLE sys_teacher_profile IS '教师业务资料表';</w:t>
      </w:r>
    </w:p>
    <w:p w14:paraId="1C72CA54">
      <w:pPr>
        <w:pStyle w:val="166"/>
      </w:pPr>
      <w:r>
        <w:rPr>
          <w:rFonts w:eastAsia="Droid Sans Fallback"/>
        </w:rPr>
        <w:t>COMMENT ON COLUMN sys_teacher_profile.user_id IS '教师对应的用户编号';</w:t>
      </w:r>
    </w:p>
    <w:p w14:paraId="7B0BC370">
      <w:pPr>
        <w:pStyle w:val="166"/>
      </w:pPr>
      <w:r>
        <w:rPr>
          <w:rFonts w:eastAsia="Droid Sans Fallback"/>
        </w:rPr>
        <w:t>COMMENT ON COLUMN sys_teacher_profile.teacher_no IS '教师工号';</w:t>
      </w:r>
    </w:p>
    <w:p w14:paraId="57EEB570">
      <w:pPr>
        <w:pStyle w:val="166"/>
      </w:pPr>
      <w:r>
        <w:rPr>
          <w:rFonts w:eastAsia="Droid Sans Fallback"/>
        </w:rPr>
        <w:t>COMMENT ON COLUMN sys_teacher_profile.title IS '职称或岗位称谓';</w:t>
      </w:r>
    </w:p>
    <w:p w14:paraId="6C2C742F">
      <w:pPr>
        <w:pStyle w:val="166"/>
      </w:pPr>
      <w:r>
        <w:rPr>
          <w:rFonts w:eastAsia="Droid Sans Fallback"/>
        </w:rPr>
        <w:t>COMMENT ON COLUMN sys_teacher_profile.introduction IS '简介';</w:t>
      </w:r>
    </w:p>
    <w:p w14:paraId="37156A85">
      <w:pPr>
        <w:pStyle w:val="166"/>
      </w:pPr>
      <w:r>
        <w:rPr>
          <w:rFonts w:eastAsia="Droid Sans Fallback"/>
        </w:rPr>
        <w:t>COMMENT ON COLUMN sys_teacher_profile.created_at IS '创建时间';</w:t>
      </w:r>
    </w:p>
    <w:p w14:paraId="1170339A">
      <w:pPr>
        <w:pStyle w:val="166"/>
      </w:pPr>
      <w:r>
        <w:rPr>
          <w:rFonts w:eastAsia="Droid Sans Fallback"/>
        </w:rPr>
        <w:t>COMMENT ON COLUMN sys_teacher_profile.updated_at IS '更新时间';</w:t>
      </w:r>
    </w:p>
    <w:p w14:paraId="7C42F847">
      <w:pPr>
        <w:pStyle w:val="166"/>
      </w:pPr>
      <w:r>
        <w:rPr>
          <w:rFonts w:eastAsia="Droid Sans Fallback"/>
        </w:rPr>
        <w:t>COMMENT ON COLUMN sys_teacher_profile.version IS '乐观锁版本号';</w:t>
      </w:r>
    </w:p>
    <w:p w14:paraId="3BF3B5C5">
      <w:pPr>
        <w:spacing w:after="40"/>
      </w:pPr>
    </w:p>
    <w:p w14:paraId="12349E1F">
      <w:r>
        <w:rPr>
          <w:rFonts w:ascii="Calibri" w:hAnsi="Calibri" w:eastAsia="Droid Sans Fallback"/>
          <w:b w:val="0"/>
          <w:color w:val="1D2733"/>
          <w:sz w:val="22"/>
        </w:rPr>
        <w:t>主要索引：</w:t>
      </w:r>
      <w:r>
        <w:rPr>
          <w:rFonts w:ascii="Cascadia Mono" w:hAnsi="Cascadia Mono" w:eastAsia="Droid Sans Fallback"/>
          <w:b w:val="0"/>
          <w:color w:val="1F4D78"/>
          <w:sz w:val="21"/>
        </w:rPr>
        <w:t>uk_sys_teacher_profile_teacher_no</w:t>
      </w:r>
      <w:r>
        <w:rPr>
          <w:rFonts w:ascii="Calibri" w:hAnsi="Calibri" w:eastAsia="Droid Sans Fallback"/>
          <w:b w:val="0"/>
          <w:color w:val="1D2733"/>
          <w:sz w:val="22"/>
        </w:rPr>
        <w:t>（仅非空工号）。</w:t>
      </w:r>
    </w:p>
    <w:p w14:paraId="092B2FBB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2.5 </w:t>
      </w:r>
      <w:r>
        <w:rPr>
          <w:rFonts w:ascii="Cascadia Mono" w:hAnsi="Cascadia Mono" w:eastAsia="Droid Sans Fallback"/>
          <w:b/>
          <w:color w:val="1F4D78"/>
          <w:sz w:val="25"/>
        </w:rPr>
        <w:t>sys_role</w:t>
      </w:r>
      <w:r>
        <w:rPr>
          <w:rFonts w:ascii="Calibri" w:hAnsi="Calibri" w:eastAsia="Droid Sans Fallback"/>
          <w:b/>
          <w:color w:val="2E74B5"/>
          <w:sz w:val="26"/>
        </w:rPr>
        <w:t>——RBAC 角色表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1347BF9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01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885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A9E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6CC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D83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EEC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804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A9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65AF34F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A650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EC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 GENERATED BY DEFAULT AS IDENTITY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73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D0B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013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A2E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Identity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824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0C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角色编号</w:t>
            </w:r>
          </w:p>
        </w:tc>
      </w:tr>
      <w:tr w14:paraId="31A2B8B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6EB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65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5F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640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976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05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6A7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F1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稳定角色编码：student/teacher/admin</w:t>
            </w:r>
          </w:p>
        </w:tc>
      </w:tr>
      <w:tr w14:paraId="7169B16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7E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57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609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CA6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E02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945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8B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2D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展示名称</w:t>
            </w:r>
          </w:p>
        </w:tc>
      </w:tr>
      <w:tr w14:paraId="75620D5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9D3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description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82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VARCHAR(255)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E0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552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255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D17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F8D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454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06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角色说明</w:t>
            </w:r>
          </w:p>
        </w:tc>
      </w:tr>
      <w:tr w14:paraId="2A17620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3D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FD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08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12A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AC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968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061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0/1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63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是否启用</w:t>
            </w:r>
          </w:p>
        </w:tc>
      </w:tr>
      <w:tr w14:paraId="76BCF92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42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is_built_in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958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DAB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AA0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496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783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FALSE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D41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EF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是否内置角色</w:t>
            </w:r>
          </w:p>
        </w:tc>
      </w:tr>
      <w:tr w14:paraId="4DCB823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6E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AF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57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978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846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4D1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5EA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EEB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5181DDF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59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1D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C5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29F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826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836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BE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B3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</w:tbl>
    <w:p w14:paraId="41527F88">
      <w:pPr>
        <w:pStyle w:val="5"/>
      </w:pPr>
      <w:r>
        <w:rPr>
          <w:rFonts w:eastAsia="Droid Sans Fallback"/>
        </w:rPr>
        <w:t>建表 SQL</w:t>
      </w:r>
    </w:p>
    <w:p w14:paraId="39DA9F90">
      <w:pPr>
        <w:pStyle w:val="166"/>
      </w:pPr>
      <w:r>
        <w:rPr>
          <w:rFonts w:eastAsia="Droid Sans Fallback"/>
        </w:rPr>
        <w:t>CREATE TABLE sys_role (</w:t>
      </w:r>
    </w:p>
    <w:p w14:paraId="2CCEE70F">
      <w:pPr>
        <w:pStyle w:val="166"/>
      </w:pPr>
      <w:r>
        <w:rPr>
          <w:rFonts w:eastAsia="Droid Sans Fallback"/>
        </w:rPr>
        <w:t>id          BIGINT GENERATED BY DEFAULT AS IDENTITY CONSTRAINT pk_sys_role PRIMARY KEY,</w:t>
      </w:r>
    </w:p>
    <w:p w14:paraId="08FB2E38">
      <w:pPr>
        <w:pStyle w:val="166"/>
      </w:pPr>
      <w:r>
        <w:rPr>
          <w:rFonts w:eastAsia="Droid Sans Fallback"/>
        </w:rPr>
        <w:t>code        VARCHAR(64)  NOT NULL,</w:t>
      </w:r>
    </w:p>
    <w:p w14:paraId="10F2A951">
      <w:pPr>
        <w:pStyle w:val="166"/>
      </w:pPr>
      <w:r>
        <w:rPr>
          <w:rFonts w:eastAsia="Droid Sans Fallback"/>
        </w:rPr>
        <w:t>name        VARCHAR(64)  NOT NULL,</w:t>
      </w:r>
    </w:p>
    <w:p w14:paraId="0F86F7F9">
      <w:pPr>
        <w:pStyle w:val="166"/>
      </w:pPr>
      <w:r>
        <w:rPr>
          <w:rFonts w:eastAsia="Droid Sans Fallback"/>
        </w:rPr>
        <w:t>description VARCHAR(255),</w:t>
      </w:r>
    </w:p>
    <w:p w14:paraId="2C8A34D3">
      <w:pPr>
        <w:pStyle w:val="166"/>
      </w:pPr>
      <w:r>
        <w:rPr>
          <w:rFonts w:eastAsia="Droid Sans Fallback"/>
        </w:rPr>
        <w:t>status      SMALLINT     NOT NULL DEFAULT 1,</w:t>
      </w:r>
    </w:p>
    <w:p w14:paraId="67686C7B">
      <w:pPr>
        <w:pStyle w:val="166"/>
      </w:pPr>
      <w:r>
        <w:rPr>
          <w:rFonts w:eastAsia="Droid Sans Fallback"/>
        </w:rPr>
        <w:t>is_built_in    BOOLEAN      NOT NULL DEFAULT FALSE,</w:t>
      </w:r>
    </w:p>
    <w:p w14:paraId="59213928">
      <w:pPr>
        <w:pStyle w:val="166"/>
      </w:pPr>
      <w:r>
        <w:rPr>
          <w:rFonts w:eastAsia="Droid Sans Fallback"/>
        </w:rPr>
        <w:t>created_at  TIMESTAMPTZ    NOT NULL DEFAULT CURRENT_TIMESTAMP,</w:t>
      </w:r>
    </w:p>
    <w:p w14:paraId="64D04A23">
      <w:pPr>
        <w:pStyle w:val="166"/>
      </w:pPr>
      <w:r>
        <w:rPr>
          <w:rFonts w:eastAsia="Droid Sans Fallback"/>
        </w:rPr>
        <w:t>updated_at  TIMESTAMPTZ    NOT NULL DEFAULT CURRENT_TIMESTAMP,</w:t>
      </w:r>
    </w:p>
    <w:p w14:paraId="39F3057D">
      <w:pPr>
        <w:pStyle w:val="166"/>
      </w:pPr>
      <w:r>
        <w:rPr>
          <w:rFonts w:eastAsia="Droid Sans Fallback"/>
        </w:rPr>
        <w:t>CONSTRAINT uk_sys_role_code UNIQUE (code),</w:t>
      </w:r>
    </w:p>
    <w:p w14:paraId="06A1DA4B">
      <w:pPr>
        <w:pStyle w:val="166"/>
      </w:pPr>
      <w:r>
        <w:rPr>
          <w:rFonts w:eastAsia="Droid Sans Fallback"/>
        </w:rPr>
        <w:t>CONSTRAINT ck_sys_role_status CHECK (status IN (0, 1))</w:t>
      </w:r>
    </w:p>
    <w:p w14:paraId="686324BA">
      <w:pPr>
        <w:pStyle w:val="166"/>
      </w:pPr>
      <w:r>
        <w:rPr>
          <w:rFonts w:eastAsia="Droid Sans Fallback"/>
        </w:rPr>
        <w:t>);</w:t>
      </w:r>
    </w:p>
    <w:p w14:paraId="3B7D832F">
      <w:pPr>
        <w:pStyle w:val="166"/>
      </w:pPr>
      <w:r>
        <w:rPr>
          <w:rFonts w:eastAsia="Droid Sans Fallback"/>
        </w:rPr>
        <w:t>COMMENT ON TABLE sys_role IS 'RBAC角色字典';</w:t>
      </w:r>
    </w:p>
    <w:p w14:paraId="5E8B249C">
      <w:pPr>
        <w:pStyle w:val="166"/>
      </w:pPr>
      <w:r>
        <w:rPr>
          <w:rFonts w:eastAsia="Droid Sans Fallback"/>
        </w:rPr>
        <w:t>COMMENT ON COLUMN sys_role.id IS '角色编号';</w:t>
      </w:r>
    </w:p>
    <w:p w14:paraId="6307DE77">
      <w:pPr>
        <w:pStyle w:val="166"/>
      </w:pPr>
      <w:r>
        <w:rPr>
          <w:rFonts w:eastAsia="Droid Sans Fallback"/>
        </w:rPr>
        <w:t>COMMENT ON COLUMN sys_role.code IS '稳定角色编码：student/teacher/admin';</w:t>
      </w:r>
    </w:p>
    <w:p w14:paraId="42297D12">
      <w:pPr>
        <w:pStyle w:val="166"/>
      </w:pPr>
      <w:r>
        <w:rPr>
          <w:rFonts w:eastAsia="Droid Sans Fallback"/>
        </w:rPr>
        <w:t>COMMENT ON COLUMN sys_role.name IS '展示名称';</w:t>
      </w:r>
    </w:p>
    <w:p w14:paraId="49892FEF">
      <w:pPr>
        <w:pStyle w:val="166"/>
      </w:pPr>
      <w:r>
        <w:rPr>
          <w:rFonts w:eastAsia="Droid Sans Fallback"/>
        </w:rPr>
        <w:t>COMMENT ON COLUMN sys_role.description IS '角色说明';</w:t>
      </w:r>
    </w:p>
    <w:p w14:paraId="12674C44">
      <w:pPr>
        <w:pStyle w:val="166"/>
      </w:pPr>
      <w:r>
        <w:rPr>
          <w:rFonts w:eastAsia="Droid Sans Fallback"/>
        </w:rPr>
        <w:t>COMMENT ON COLUMN sys_role.status IS '是否启用';</w:t>
      </w:r>
    </w:p>
    <w:p w14:paraId="28C06772">
      <w:pPr>
        <w:pStyle w:val="166"/>
      </w:pPr>
      <w:r>
        <w:rPr>
          <w:rFonts w:eastAsia="Droid Sans Fallback"/>
        </w:rPr>
        <w:t>COMMENT ON COLUMN sys_role.is_built_in IS '是否内置角色';</w:t>
      </w:r>
    </w:p>
    <w:p w14:paraId="2B22E95A">
      <w:pPr>
        <w:pStyle w:val="166"/>
      </w:pPr>
      <w:r>
        <w:rPr>
          <w:rFonts w:eastAsia="Droid Sans Fallback"/>
        </w:rPr>
        <w:t>COMMENT ON COLUMN sys_role.created_at IS '创建时间';</w:t>
      </w:r>
    </w:p>
    <w:p w14:paraId="1749F15F">
      <w:pPr>
        <w:pStyle w:val="166"/>
      </w:pPr>
      <w:r>
        <w:rPr>
          <w:rFonts w:eastAsia="Droid Sans Fallback"/>
        </w:rPr>
        <w:t>COMMENT ON COLUMN sys_role.updated_at IS '更新时间';</w:t>
      </w:r>
    </w:p>
    <w:p w14:paraId="48E5DB7D">
      <w:pPr>
        <w:spacing w:after="40"/>
      </w:pPr>
    </w:p>
    <w:p w14:paraId="340A4F2C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2.6 </w:t>
      </w:r>
      <w:r>
        <w:rPr>
          <w:rFonts w:ascii="Cascadia Mono" w:hAnsi="Cascadia Mono" w:eastAsia="Droid Sans Fallback"/>
          <w:b/>
          <w:color w:val="1F4D78"/>
          <w:sz w:val="25"/>
        </w:rPr>
        <w:t>sys_permission</w:t>
      </w:r>
      <w:r>
        <w:rPr>
          <w:rFonts w:ascii="Calibri" w:hAnsi="Calibri" w:eastAsia="Droid Sans Fallback"/>
          <w:b/>
          <w:color w:val="2E74B5"/>
          <w:sz w:val="26"/>
        </w:rPr>
        <w:t>——RBAC 权限字典表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217A341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BD8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BF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FD8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761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E7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79A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5D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BD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7960E35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C9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14F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 GENERATED BY DEFAULT AS IDENTITY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9B6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ADC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3AC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BDB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Identity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DB0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42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权限编号</w:t>
            </w:r>
          </w:p>
        </w:tc>
      </w:tr>
      <w:tr w14:paraId="7AFBEF1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5B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170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VARCHAR(128)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C1B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2EC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128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14E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07F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42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EC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程序鉴权使用的权限编码</w:t>
            </w:r>
          </w:p>
        </w:tc>
      </w:tr>
      <w:tr w14:paraId="049AA30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31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0540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B8F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832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5A0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A30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2F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6CB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权限名称</w:t>
            </w:r>
          </w:p>
        </w:tc>
      </w:tr>
      <w:tr w14:paraId="735212A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2E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description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75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VARCHAR(255)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097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16A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255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53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C2A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86E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0D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权限说明</w:t>
            </w:r>
          </w:p>
        </w:tc>
      </w:tr>
      <w:tr w14:paraId="789B703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6A7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BDE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DB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4E9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1D6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ED4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C0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88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4A9146B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BBAC0C6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779E98BE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662C369C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289EA87D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26ABE029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49D2307D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177ABA49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2AA3EC46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108FDAB0">
      <w:pPr>
        <w:pStyle w:val="5"/>
      </w:pPr>
      <w:r>
        <w:rPr>
          <w:rFonts w:eastAsia="Droid Sans Fallback"/>
        </w:rPr>
        <w:t>建表 SQL</w:t>
      </w:r>
    </w:p>
    <w:p w14:paraId="47E1B2FB">
      <w:pPr>
        <w:pStyle w:val="166"/>
      </w:pPr>
      <w:r>
        <w:rPr>
          <w:rFonts w:eastAsia="Droid Sans Fallback"/>
        </w:rPr>
        <w:t>CREATE TABLE sys_permission (</w:t>
      </w:r>
    </w:p>
    <w:p w14:paraId="6AC20698">
      <w:pPr>
        <w:pStyle w:val="166"/>
      </w:pPr>
      <w:r>
        <w:rPr>
          <w:rFonts w:eastAsia="Droid Sans Fallback"/>
        </w:rPr>
        <w:t>id          BIGINT GENERATED BY DEFAULT AS IDENTITY CONSTRAINT pk_sys_permission PRIMARY KEY,</w:t>
      </w:r>
    </w:p>
    <w:p w14:paraId="6FEBA41A">
      <w:pPr>
        <w:pStyle w:val="166"/>
      </w:pPr>
      <w:r>
        <w:rPr>
          <w:rFonts w:eastAsia="Droid Sans Fallback"/>
        </w:rPr>
        <w:t>code        VARCHAR(128) NOT NULL,</w:t>
      </w:r>
    </w:p>
    <w:p w14:paraId="3B03E416">
      <w:pPr>
        <w:pStyle w:val="166"/>
      </w:pPr>
      <w:r>
        <w:rPr>
          <w:rFonts w:eastAsia="Droid Sans Fallback"/>
        </w:rPr>
        <w:t>name        VARCHAR(64)  NOT NULL,</w:t>
      </w:r>
    </w:p>
    <w:p w14:paraId="266CCDA0">
      <w:pPr>
        <w:pStyle w:val="166"/>
      </w:pPr>
      <w:r>
        <w:rPr>
          <w:rFonts w:eastAsia="Droid Sans Fallback"/>
        </w:rPr>
        <w:t>description VARCHAR(255),</w:t>
      </w:r>
    </w:p>
    <w:p w14:paraId="63900B83">
      <w:pPr>
        <w:pStyle w:val="166"/>
      </w:pPr>
      <w:r>
        <w:rPr>
          <w:rFonts w:eastAsia="Droid Sans Fallback"/>
        </w:rPr>
        <w:t>created_at  TIMESTAMPTZ    NOT NULL DEFAULT CURRENT_TIMESTAMP,</w:t>
      </w:r>
    </w:p>
    <w:p w14:paraId="42147514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63AF0409">
      <w:pPr>
        <w:pStyle w:val="166"/>
      </w:pPr>
      <w:r>
        <w:rPr>
          <w:rFonts w:eastAsia="Droid Sans Fallback"/>
        </w:rPr>
        <w:t>CONSTRAINT uk_sys_permission_code UNIQUE (code)</w:t>
      </w:r>
    </w:p>
    <w:p w14:paraId="7C05FA4A">
      <w:pPr>
        <w:pStyle w:val="166"/>
      </w:pPr>
      <w:r>
        <w:rPr>
          <w:rFonts w:eastAsia="Droid Sans Fallback"/>
        </w:rPr>
        <w:t>);</w:t>
      </w:r>
    </w:p>
    <w:p w14:paraId="471F2A2D">
      <w:pPr>
        <w:pStyle w:val="166"/>
      </w:pPr>
      <w:r>
        <w:rPr>
          <w:rFonts w:eastAsia="Droid Sans Fallback"/>
        </w:rPr>
        <w:t>COMMENT ON TABLE sys_permission IS 'RBAC权限字典';</w:t>
      </w:r>
    </w:p>
    <w:p w14:paraId="2DDD42A9">
      <w:pPr>
        <w:pStyle w:val="166"/>
      </w:pPr>
      <w:r>
        <w:rPr>
          <w:rFonts w:eastAsia="Droid Sans Fallback"/>
        </w:rPr>
        <w:t>COMMENT ON COLUMN sys_permission.id IS '权限编号';</w:t>
      </w:r>
    </w:p>
    <w:p w14:paraId="06717E35">
      <w:pPr>
        <w:pStyle w:val="166"/>
      </w:pPr>
      <w:r>
        <w:rPr>
          <w:rFonts w:eastAsia="Droid Sans Fallback"/>
        </w:rPr>
        <w:t>COMMENT ON COLUMN sys_permission.code IS '程序鉴权使用的权限编码';</w:t>
      </w:r>
    </w:p>
    <w:p w14:paraId="52742967">
      <w:pPr>
        <w:pStyle w:val="166"/>
      </w:pPr>
      <w:r>
        <w:rPr>
          <w:rFonts w:eastAsia="Droid Sans Fallback"/>
        </w:rPr>
        <w:t>COMMENT ON COLUMN sys_permission.name IS '权限名称';</w:t>
      </w:r>
    </w:p>
    <w:p w14:paraId="67E1AEFD">
      <w:pPr>
        <w:pStyle w:val="166"/>
      </w:pPr>
      <w:r>
        <w:rPr>
          <w:rFonts w:eastAsia="Droid Sans Fallback"/>
        </w:rPr>
        <w:t>COMMENT ON COLUMN sys_permission.description IS '权限说明';</w:t>
      </w:r>
    </w:p>
    <w:p w14:paraId="5A6D333A">
      <w:pPr>
        <w:pStyle w:val="166"/>
      </w:pPr>
      <w:r>
        <w:rPr>
          <w:rFonts w:eastAsia="Droid Sans Fallback"/>
        </w:rPr>
        <w:t>COMMENT ON COLUMN sys_permission.created_at IS '创建时间';</w:t>
      </w:r>
    </w:p>
    <w:p w14:paraId="689B05F8">
      <w:pPr>
        <w:pStyle w:val="166"/>
      </w:pPr>
      <w:r>
        <w:rPr>
          <w:rFonts w:eastAsia="Droid Sans Fallback"/>
        </w:rPr>
        <w:t>COMMENT ON COLUMN sys_permission.updated_at IS '更新时间';</w:t>
      </w:r>
    </w:p>
    <w:p w14:paraId="7B1188B1">
      <w:pPr>
        <w:spacing w:after="40"/>
      </w:pPr>
    </w:p>
    <w:p w14:paraId="66892749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2.7 </w:t>
      </w:r>
      <w:r>
        <w:rPr>
          <w:rFonts w:ascii="Cascadia Mono" w:hAnsi="Cascadia Mono" w:eastAsia="Droid Sans Fallback"/>
          <w:b/>
          <w:color w:val="1F4D78"/>
          <w:sz w:val="25"/>
        </w:rPr>
        <w:t>sys_user_role</w:t>
      </w:r>
      <w:r>
        <w:rPr>
          <w:rFonts w:ascii="Calibri" w:hAnsi="Calibri" w:eastAsia="Droid Sans Fallback"/>
          <w:b/>
          <w:color w:val="2E74B5"/>
          <w:sz w:val="26"/>
        </w:rPr>
        <w:t>——用户角色关联表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900"/>
        <w:gridCol w:w="1400"/>
        <w:gridCol w:w="850"/>
        <w:gridCol w:w="2800"/>
        <w:gridCol w:w="4530"/>
      </w:tblGrid>
      <w:tr w14:paraId="178008F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BBC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79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79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D44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86A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45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6C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5D1BF38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1D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6DD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1C4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BCA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F71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联合 PK、逻辑关联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t_user.id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D7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用户编号</w:t>
            </w:r>
          </w:p>
        </w:tc>
      </w:tr>
      <w:tr w14:paraId="3D80B54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CC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role_id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EE8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5B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1B9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447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联合 PK、逻辑关联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sys_role.id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C4C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角色编号</w:t>
            </w:r>
          </w:p>
        </w:tc>
      </w:tr>
      <w:tr w14:paraId="4879D05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70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792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FD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E9D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553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默认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7AB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授权时间</w:t>
            </w:r>
          </w:p>
        </w:tc>
      </w:tr>
      <w:tr w14:paraId="7BD4E2F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873EE69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900" w:type="dxa"/>
          </w:tcPr>
          <w:p w14:paraId="0FD12185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400" w:type="dxa"/>
          </w:tcPr>
          <w:p w14:paraId="09D96746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850" w:type="dxa"/>
          </w:tcPr>
          <w:p w14:paraId="211C6DA8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2800" w:type="dxa"/>
          </w:tcPr>
          <w:p w14:paraId="0F135F98">
            <w:r>
              <w:rPr>
                <w:rFonts w:eastAsia="Droid Sans Fallback"/>
                <w:sz w:val="13"/>
              </w:rPr>
              <w:t>DEFAULT CURRENT_TIMESTAMP</w:t>
            </w:r>
          </w:p>
        </w:tc>
        <w:tc>
          <w:tcPr>
            <w:tcW w:w="4530" w:type="dxa"/>
          </w:tcPr>
          <w:p w14:paraId="5381F8FD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596E0174">
      <w:pPr>
        <w:pStyle w:val="5"/>
      </w:pPr>
      <w:r>
        <w:rPr>
          <w:rFonts w:eastAsia="Droid Sans Fallback"/>
        </w:rPr>
        <w:t>建表 SQL</w:t>
      </w:r>
    </w:p>
    <w:p w14:paraId="635923DE">
      <w:pPr>
        <w:pStyle w:val="166"/>
      </w:pPr>
      <w:r>
        <w:rPr>
          <w:rFonts w:eastAsia="Droid Sans Fallback"/>
        </w:rPr>
        <w:t>CREATE TABLE sys_user_role (</w:t>
      </w:r>
    </w:p>
    <w:p w14:paraId="3A390BB8">
      <w:pPr>
        <w:pStyle w:val="166"/>
      </w:pPr>
      <w:r>
        <w:rPr>
          <w:rFonts w:eastAsia="Droid Sans Fallback"/>
        </w:rPr>
        <w:t>user_id    BIGINT    NOT NULL,</w:t>
      </w:r>
    </w:p>
    <w:p w14:paraId="38131FFD">
      <w:pPr>
        <w:pStyle w:val="166"/>
      </w:pPr>
      <w:r>
        <w:rPr>
          <w:rFonts w:eastAsia="Droid Sans Fallback"/>
        </w:rPr>
        <w:t>role_id    BIGINT    NOT NULL,</w:t>
      </w:r>
    </w:p>
    <w:p w14:paraId="778921CF">
      <w:pPr>
        <w:pStyle w:val="166"/>
      </w:pPr>
      <w:r>
        <w:rPr>
          <w:rFonts w:eastAsia="Droid Sans Fallback"/>
        </w:rPr>
        <w:t>created_at TIMESTAMPTZ NOT NULL DEFAULT CURRENT_TIMESTAMP,</w:t>
      </w:r>
    </w:p>
    <w:p w14:paraId="0DDFF0C3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5C453577">
      <w:pPr>
        <w:pStyle w:val="166"/>
      </w:pPr>
      <w:r>
        <w:rPr>
          <w:rFonts w:eastAsia="Droid Sans Fallback"/>
        </w:rPr>
        <w:t>CONSTRAINT pk_sys_user_role PRIMARY KEY (user_id, role_id)</w:t>
      </w:r>
    </w:p>
    <w:p w14:paraId="5D28A329">
      <w:pPr>
        <w:pStyle w:val="166"/>
      </w:pPr>
      <w:r>
        <w:rPr>
          <w:rFonts w:eastAsia="Droid Sans Fallback"/>
        </w:rPr>
        <w:t>);</w:t>
      </w:r>
    </w:p>
    <w:p w14:paraId="1851C8DA">
      <w:pPr>
        <w:pStyle w:val="166"/>
      </w:pPr>
      <w:r>
        <w:rPr>
          <w:rFonts w:eastAsia="Droid Sans Fallback"/>
        </w:rPr>
        <w:t>CREATE INDEX idx_sys_user_role_role_id ON sys_user_role (role_id);</w:t>
      </w:r>
    </w:p>
    <w:p w14:paraId="056B0743">
      <w:pPr>
        <w:pStyle w:val="166"/>
      </w:pPr>
      <w:r>
        <w:rPr>
          <w:rFonts w:eastAsia="Droid Sans Fallback"/>
        </w:rPr>
        <w:t>COMMENT ON TABLE sys_user_role IS '用户角色关联';</w:t>
      </w:r>
    </w:p>
    <w:p w14:paraId="42125A20">
      <w:pPr>
        <w:pStyle w:val="166"/>
      </w:pPr>
      <w:r>
        <w:rPr>
          <w:rFonts w:eastAsia="Droid Sans Fallback"/>
        </w:rPr>
        <w:t>COMMENT ON COLUMN sys_user_role.user_id IS '用户编号';</w:t>
      </w:r>
    </w:p>
    <w:p w14:paraId="45D26AC7">
      <w:pPr>
        <w:pStyle w:val="166"/>
      </w:pPr>
      <w:r>
        <w:rPr>
          <w:rFonts w:eastAsia="Droid Sans Fallback"/>
        </w:rPr>
        <w:t>COMMENT ON COLUMN sys_user_role.role_id IS '角色编号';</w:t>
      </w:r>
    </w:p>
    <w:p w14:paraId="1B232C04">
      <w:pPr>
        <w:pStyle w:val="166"/>
      </w:pPr>
      <w:r>
        <w:rPr>
          <w:rFonts w:eastAsia="Droid Sans Fallback"/>
        </w:rPr>
        <w:t>COMMENT ON COLUMN sys_user_role.created_at IS '授权时间';</w:t>
      </w:r>
    </w:p>
    <w:p w14:paraId="1C5A628C">
      <w:pPr>
        <w:pStyle w:val="166"/>
      </w:pPr>
      <w:r>
        <w:rPr>
          <w:rFonts w:eastAsia="Droid Sans Fallback"/>
        </w:rPr>
        <w:t>COMMENT ON COLUMN sys_user_role.updated_at IS '更新时间';</w:t>
      </w:r>
    </w:p>
    <w:p w14:paraId="741812C7">
      <w:pPr>
        <w:spacing w:after="40"/>
      </w:pPr>
    </w:p>
    <w:p w14:paraId="7F6FDF9D">
      <w:r>
        <w:rPr>
          <w:rFonts w:ascii="Calibri" w:hAnsi="Calibri" w:eastAsia="Droid Sans Fallback"/>
          <w:b w:val="0"/>
          <w:color w:val="1D2733"/>
          <w:sz w:val="22"/>
        </w:rPr>
        <w:t>主键：</w:t>
      </w:r>
      <w:r>
        <w:rPr>
          <w:rFonts w:ascii="Cascadia Mono" w:hAnsi="Cascadia Mono" w:eastAsia="Droid Sans Fallback"/>
          <w:b w:val="0"/>
          <w:color w:val="1F4D78"/>
          <w:sz w:val="21"/>
        </w:rPr>
        <w:t>(user_id, role_id)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；反向查询角色用户时使用索引 </w:t>
      </w:r>
      <w:r>
        <w:rPr>
          <w:rFonts w:ascii="Cascadia Mono" w:hAnsi="Cascadia Mono" w:eastAsia="Droid Sans Fallback"/>
          <w:b w:val="0"/>
          <w:color w:val="1F4D78"/>
          <w:sz w:val="21"/>
        </w:rPr>
        <w:t>idx_sys_user_role_role_id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742CB807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2.8 </w:t>
      </w:r>
      <w:r>
        <w:rPr>
          <w:rFonts w:ascii="Cascadia Mono" w:hAnsi="Cascadia Mono" w:eastAsia="Droid Sans Fallback"/>
          <w:b/>
          <w:color w:val="1F4D78"/>
          <w:sz w:val="25"/>
        </w:rPr>
        <w:t>sys_role_permission</w:t>
      </w:r>
      <w:r>
        <w:rPr>
          <w:rFonts w:ascii="Calibri" w:hAnsi="Calibri" w:eastAsia="Droid Sans Fallback"/>
          <w:b/>
          <w:color w:val="2E74B5"/>
          <w:sz w:val="26"/>
        </w:rPr>
        <w:t>——角色权限关联表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900"/>
        <w:gridCol w:w="1400"/>
        <w:gridCol w:w="850"/>
        <w:gridCol w:w="2800"/>
        <w:gridCol w:w="4530"/>
      </w:tblGrid>
      <w:tr w14:paraId="758702A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B35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C08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21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2E4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291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45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D87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5A24185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67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role_id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A7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55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C7B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1D6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联合 PK、逻辑关联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sys_role.id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31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角色编号</w:t>
            </w:r>
          </w:p>
        </w:tc>
      </w:tr>
      <w:tr w14:paraId="2F1FBBF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42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permission_id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46F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6A5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EF7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180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联合 PK、逻辑关联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sys_permission.id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35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权限编号</w:t>
            </w:r>
          </w:p>
        </w:tc>
      </w:tr>
      <w:tr w14:paraId="6404FA0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86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65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83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F48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1C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默认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1E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授权时间</w:t>
            </w:r>
          </w:p>
        </w:tc>
      </w:tr>
      <w:tr w14:paraId="1490CF3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7212B66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900" w:type="dxa"/>
          </w:tcPr>
          <w:p w14:paraId="15F99E59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400" w:type="dxa"/>
          </w:tcPr>
          <w:p w14:paraId="11F17A63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850" w:type="dxa"/>
          </w:tcPr>
          <w:p w14:paraId="6B0F2F0C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2800" w:type="dxa"/>
          </w:tcPr>
          <w:p w14:paraId="09368CCF">
            <w:r>
              <w:rPr>
                <w:rFonts w:eastAsia="Droid Sans Fallback"/>
                <w:sz w:val="13"/>
              </w:rPr>
              <w:t>DEFAULT CURRENT_TIMESTAMP</w:t>
            </w:r>
          </w:p>
        </w:tc>
        <w:tc>
          <w:tcPr>
            <w:tcW w:w="4530" w:type="dxa"/>
          </w:tcPr>
          <w:p w14:paraId="539AD1D1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508D6F2E">
      <w:pPr>
        <w:pStyle w:val="5"/>
      </w:pPr>
      <w:r>
        <w:rPr>
          <w:rFonts w:eastAsia="Droid Sans Fallback"/>
        </w:rPr>
        <w:t>建表 SQL</w:t>
      </w:r>
    </w:p>
    <w:p w14:paraId="7B1FE76C">
      <w:pPr>
        <w:pStyle w:val="166"/>
      </w:pPr>
      <w:r>
        <w:rPr>
          <w:rFonts w:eastAsia="Droid Sans Fallback"/>
        </w:rPr>
        <w:t>CREATE TABLE sys_role_permission (</w:t>
      </w:r>
    </w:p>
    <w:p w14:paraId="0340EC0A">
      <w:pPr>
        <w:pStyle w:val="166"/>
      </w:pPr>
      <w:r>
        <w:rPr>
          <w:rFonts w:eastAsia="Droid Sans Fallback"/>
        </w:rPr>
        <w:t>role_id       BIGINT    NOT NULL,</w:t>
      </w:r>
    </w:p>
    <w:p w14:paraId="72F00D68">
      <w:pPr>
        <w:pStyle w:val="166"/>
      </w:pPr>
      <w:r>
        <w:rPr>
          <w:rFonts w:eastAsia="Droid Sans Fallback"/>
        </w:rPr>
        <w:t>permission_id BIGINT    NOT NULL,</w:t>
      </w:r>
    </w:p>
    <w:p w14:paraId="28FB2792">
      <w:pPr>
        <w:pStyle w:val="166"/>
      </w:pPr>
      <w:r>
        <w:rPr>
          <w:rFonts w:eastAsia="Droid Sans Fallback"/>
        </w:rPr>
        <w:t>created_at    TIMESTAMPTZ NOT NULL DEFAULT CURRENT_TIMESTAMP,</w:t>
      </w:r>
    </w:p>
    <w:p w14:paraId="1A24B090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20BE7B75">
      <w:pPr>
        <w:pStyle w:val="166"/>
      </w:pPr>
      <w:r>
        <w:rPr>
          <w:rFonts w:eastAsia="Droid Sans Fallback"/>
        </w:rPr>
        <w:t>CONSTRAINT pk_sys_role_permission PRIMARY KEY (role_id, permission_id)</w:t>
      </w:r>
    </w:p>
    <w:p w14:paraId="2560774D">
      <w:pPr>
        <w:pStyle w:val="166"/>
      </w:pPr>
      <w:r>
        <w:rPr>
          <w:rFonts w:eastAsia="Droid Sans Fallback"/>
        </w:rPr>
        <w:t>);</w:t>
      </w:r>
    </w:p>
    <w:p w14:paraId="2B9366CE">
      <w:pPr>
        <w:pStyle w:val="166"/>
      </w:pPr>
      <w:r>
        <w:rPr>
          <w:rFonts w:eastAsia="Droid Sans Fallback"/>
        </w:rPr>
        <w:t>CREATE INDEX idx_sys_role_permission_permission_id</w:t>
      </w:r>
    </w:p>
    <w:p w14:paraId="38F3DEC8">
      <w:pPr>
        <w:pStyle w:val="166"/>
      </w:pPr>
      <w:r>
        <w:rPr>
          <w:rFonts w:eastAsia="Droid Sans Fallback"/>
        </w:rPr>
        <w:t>ON sys_role_permission (permission_id);</w:t>
      </w:r>
    </w:p>
    <w:p w14:paraId="604A232F">
      <w:pPr>
        <w:pStyle w:val="166"/>
      </w:pPr>
      <w:r>
        <w:rPr>
          <w:rFonts w:eastAsia="Droid Sans Fallback"/>
        </w:rPr>
        <w:t>COMMENT ON TABLE sys_role_permission IS '角色权限关联';</w:t>
      </w:r>
    </w:p>
    <w:p w14:paraId="7D9C2446">
      <w:pPr>
        <w:pStyle w:val="166"/>
      </w:pPr>
      <w:r>
        <w:rPr>
          <w:rFonts w:eastAsia="Droid Sans Fallback"/>
        </w:rPr>
        <w:t>COMMENT ON COLUMN sys_role_permission.role_id IS '角色编号';</w:t>
      </w:r>
    </w:p>
    <w:p w14:paraId="177CB8FC">
      <w:pPr>
        <w:pStyle w:val="166"/>
      </w:pPr>
      <w:r>
        <w:rPr>
          <w:rFonts w:eastAsia="Droid Sans Fallback"/>
        </w:rPr>
        <w:t>COMMENT ON COLUMN sys_role_permission.permission_id IS '权限编号';</w:t>
      </w:r>
    </w:p>
    <w:p w14:paraId="57E058DE">
      <w:pPr>
        <w:pStyle w:val="166"/>
      </w:pPr>
      <w:r>
        <w:rPr>
          <w:rFonts w:eastAsia="Droid Sans Fallback"/>
        </w:rPr>
        <w:t>COMMENT ON COLUMN sys_role_permission.created_at IS '授权时间';</w:t>
      </w:r>
    </w:p>
    <w:p w14:paraId="6300F19F">
      <w:pPr>
        <w:pStyle w:val="166"/>
      </w:pPr>
      <w:r>
        <w:rPr>
          <w:rFonts w:eastAsia="Droid Sans Fallback"/>
        </w:rPr>
        <w:t>COMMENT ON COLUMN sys_role_permission.updated_at IS '更新时间';</w:t>
      </w:r>
    </w:p>
    <w:p w14:paraId="12DEA5DC">
      <w:pPr>
        <w:spacing w:after="40"/>
      </w:pPr>
    </w:p>
    <w:p w14:paraId="7DC3FD54">
      <w:r>
        <w:rPr>
          <w:rFonts w:ascii="Calibri" w:hAnsi="Calibri" w:eastAsia="Droid Sans Fallback"/>
          <w:b w:val="0"/>
          <w:color w:val="1D2733"/>
          <w:sz w:val="22"/>
        </w:rPr>
        <w:t>主键：</w:t>
      </w:r>
      <w:r>
        <w:rPr>
          <w:rFonts w:ascii="Cascadia Mono" w:hAnsi="Cascadia Mono" w:eastAsia="Droid Sans Fallback"/>
          <w:b w:val="0"/>
          <w:color w:val="1F4D78"/>
          <w:sz w:val="21"/>
        </w:rPr>
        <w:t>(role_id, permission_id)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；反向查询权限对应角色时使用索引 </w:t>
      </w:r>
      <w:r>
        <w:rPr>
          <w:rFonts w:ascii="Cascadia Mono" w:hAnsi="Cascadia Mono" w:eastAsia="Droid Sans Fallback"/>
          <w:b w:val="0"/>
          <w:color w:val="1F4D78"/>
          <w:sz w:val="21"/>
        </w:rPr>
        <w:t>idx_sys_role_permission_permission_id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734B2026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2.9 </w:t>
      </w:r>
      <w:r>
        <w:rPr>
          <w:rFonts w:ascii="Cascadia Mono" w:hAnsi="Cascadia Mono" w:eastAsia="Droid Sans Fallback"/>
          <w:b/>
          <w:color w:val="1F4D78"/>
          <w:sz w:val="25"/>
        </w:rPr>
        <w:t>sys_outbox_event</w:t>
      </w:r>
      <w:r>
        <w:rPr>
          <w:rFonts w:ascii="Calibri" w:hAnsi="Calibri" w:eastAsia="Droid Sans Fallback"/>
          <w:b/>
          <w:color w:val="2E74B5"/>
          <w:sz w:val="26"/>
        </w:rPr>
        <w:t>——事务发件箱表</w:t>
      </w:r>
    </w:p>
    <w:p w14:paraId="7419D6A1">
      <w:r>
        <w:rPr>
          <w:rFonts w:ascii="Calibri" w:hAnsi="Calibri" w:eastAsia="Droid Sans Fallback"/>
          <w:b w:val="0"/>
          <w:color w:val="1D2733"/>
          <w:sz w:val="22"/>
        </w:rPr>
        <w:t>用途：用户业务数据与待发 RabbitMQ 事件在同一事务中落库，后台任务确认发送成功后再更新状态。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434DD36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051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D78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F22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25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52C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A29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7E2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7C8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54A336B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7E6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B2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685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23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213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640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F4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646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领域事件编号</w:t>
            </w:r>
          </w:p>
        </w:tc>
      </w:tr>
      <w:tr w14:paraId="15D35ED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1B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event_type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38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VARCHAR(128)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33D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AFC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128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7C5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009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39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DF8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事件类型和版本</w:t>
            </w:r>
          </w:p>
        </w:tc>
      </w:tr>
      <w:tr w14:paraId="1C6034B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DA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routing_key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6CB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VARCHAR(128)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E74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F49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128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856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66A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427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958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RabbitMQ 路由键</w:t>
            </w:r>
          </w:p>
        </w:tc>
      </w:tr>
      <w:tr w14:paraId="732879E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9B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payload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7B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TEXT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0F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text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F14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56F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007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B15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189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 事件快照</w:t>
            </w:r>
          </w:p>
        </w:tc>
      </w:tr>
      <w:tr w14:paraId="2F4731D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53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EC8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52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267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B8F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2B8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PENDING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47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PENDING/PUBLISHED/FAILED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E5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发布状态</w:t>
            </w:r>
          </w:p>
        </w:tc>
      </w:tr>
      <w:tr w14:paraId="55C3486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C00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retry_count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234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E0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379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71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221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A3B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26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失败重试次数</w:t>
            </w:r>
          </w:p>
        </w:tc>
      </w:tr>
      <w:tr w14:paraId="06C868B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C05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next_retry_at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E20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C1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27C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7B0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EC1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61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40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下次可重试时间</w:t>
            </w:r>
          </w:p>
        </w:tc>
      </w:tr>
      <w:tr w14:paraId="605E4B6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12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17B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C51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6C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A54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C47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428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50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入箱时间</w:t>
            </w:r>
          </w:p>
        </w:tc>
      </w:tr>
      <w:tr w14:paraId="59D9FDA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CAB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published_at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CE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19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9E6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AC3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3FF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A8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598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Broker 确认时间</w:t>
            </w:r>
          </w:p>
        </w:tc>
      </w:tr>
      <w:tr w14:paraId="2604BB7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ED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last_error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1CB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BE3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09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ACC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376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57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20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最近失败摘要</w:t>
            </w:r>
          </w:p>
        </w:tc>
      </w:tr>
      <w:tr w14:paraId="04F61AC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9D67ED1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29DBD97D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2B185576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29DF5BCB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62FBF20A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210B91B6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51FD1584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6210B7E9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52D43AB0">
      <w:pPr>
        <w:pStyle w:val="5"/>
      </w:pPr>
      <w:r>
        <w:rPr>
          <w:rFonts w:eastAsia="Droid Sans Fallback"/>
        </w:rPr>
        <w:t>建表 SQL</w:t>
      </w:r>
    </w:p>
    <w:p w14:paraId="29FBE50E">
      <w:pPr>
        <w:pStyle w:val="166"/>
      </w:pPr>
      <w:r>
        <w:rPr>
          <w:rFonts w:eastAsia="Droid Sans Fallback"/>
        </w:rPr>
        <w:t>CREATE TABLE sys_outbox_event (</w:t>
      </w:r>
    </w:p>
    <w:p w14:paraId="2E338273">
      <w:pPr>
        <w:pStyle w:val="166"/>
      </w:pPr>
      <w:r>
        <w:rPr>
          <w:rFonts w:eastAsia="Droid Sans Fallback"/>
        </w:rPr>
        <w:t>id            UUID          CONSTRAINT pk_sys_outbox_event PRIMARY KEY,</w:t>
      </w:r>
    </w:p>
    <w:p w14:paraId="478EBEAE">
      <w:pPr>
        <w:pStyle w:val="166"/>
      </w:pPr>
      <w:r>
        <w:rPr>
          <w:rFonts w:eastAsia="Droid Sans Fallback"/>
        </w:rPr>
        <w:t>event_type    VARCHAR(128)  NOT NULL,</w:t>
      </w:r>
    </w:p>
    <w:p w14:paraId="17A519D7">
      <w:pPr>
        <w:pStyle w:val="166"/>
      </w:pPr>
      <w:r>
        <w:rPr>
          <w:rFonts w:eastAsia="Droid Sans Fallback"/>
        </w:rPr>
        <w:t>routing_key   VARCHAR(128)  NOT NULL,</w:t>
      </w:r>
    </w:p>
    <w:p w14:paraId="31B69665">
      <w:pPr>
        <w:pStyle w:val="166"/>
      </w:pPr>
      <w:r>
        <w:rPr>
          <w:rFonts w:eastAsia="Droid Sans Fallback"/>
        </w:rPr>
        <w:t>payload       TEXT          NOT NULL,</w:t>
      </w:r>
    </w:p>
    <w:p w14:paraId="256552A3">
      <w:pPr>
        <w:pStyle w:val="166"/>
      </w:pPr>
      <w:r>
        <w:rPr>
          <w:rFonts w:eastAsia="Droid Sans Fallback"/>
        </w:rPr>
        <w:t>status        VARCHAR(16)   NOT NULL DEFAULT 'PENDING',</w:t>
      </w:r>
    </w:p>
    <w:p w14:paraId="72309855">
      <w:pPr>
        <w:pStyle w:val="166"/>
      </w:pPr>
      <w:r>
        <w:rPr>
          <w:rFonts w:eastAsia="Droid Sans Fallback"/>
        </w:rPr>
        <w:t>retry_count   INTEGER       NOT NULL DEFAULT 0,</w:t>
      </w:r>
    </w:p>
    <w:p w14:paraId="2309A602">
      <w:pPr>
        <w:pStyle w:val="166"/>
      </w:pPr>
      <w:r>
        <w:rPr>
          <w:rFonts w:eastAsia="Droid Sans Fallback"/>
        </w:rPr>
        <w:t>next_retry_at TIMESTAMPTZ     NOT NULL DEFAULT CURRENT_TIMESTAMP,</w:t>
      </w:r>
    </w:p>
    <w:p w14:paraId="0A6A37D8">
      <w:pPr>
        <w:pStyle w:val="166"/>
      </w:pPr>
      <w:r>
        <w:rPr>
          <w:rFonts w:eastAsia="Droid Sans Fallback"/>
        </w:rPr>
        <w:t>created_at    TIMESTAMPTZ     NOT NULL DEFAULT CURRENT_TIMESTAMP,</w:t>
      </w:r>
    </w:p>
    <w:p w14:paraId="76D781F3">
      <w:pPr>
        <w:pStyle w:val="166"/>
      </w:pPr>
      <w:r>
        <w:rPr>
          <w:rFonts w:eastAsia="Droid Sans Fallback"/>
        </w:rPr>
        <w:t>published_at  TIMESTAMPTZ,</w:t>
      </w:r>
    </w:p>
    <w:p w14:paraId="78E946D0">
      <w:pPr>
        <w:pStyle w:val="166"/>
      </w:pPr>
      <w:r>
        <w:rPr>
          <w:rFonts w:eastAsia="Droid Sans Fallback"/>
        </w:rPr>
        <w:t>last_error    VARCHAR(1000),</w:t>
      </w:r>
    </w:p>
    <w:p w14:paraId="0F5B93E5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4B29E3DF">
      <w:pPr>
        <w:pStyle w:val="166"/>
      </w:pPr>
      <w:r>
        <w:rPr>
          <w:rFonts w:eastAsia="Droid Sans Fallback"/>
        </w:rPr>
        <w:t>CONSTRAINT ck_sys_outbox_event_status</w:t>
      </w:r>
    </w:p>
    <w:p w14:paraId="3E91BF60">
      <w:pPr>
        <w:pStyle w:val="166"/>
      </w:pPr>
      <w:r>
        <w:rPr>
          <w:rFonts w:eastAsia="Droid Sans Fallback"/>
        </w:rPr>
        <w:t>CHECK (status IN ('PENDING', 'PUBLISHED', 'FAILED')),</w:t>
      </w:r>
    </w:p>
    <w:p w14:paraId="336ACAAF">
      <w:pPr>
        <w:pStyle w:val="166"/>
      </w:pPr>
      <w:r>
        <w:rPr>
          <w:rFonts w:eastAsia="Droid Sans Fallback"/>
        </w:rPr>
        <w:t>CONSTRAINT ck_sys_outbox_event_retry_count CHECK (retry_count &gt;= 0)</w:t>
      </w:r>
    </w:p>
    <w:p w14:paraId="297DCC5F">
      <w:pPr>
        <w:pStyle w:val="166"/>
      </w:pPr>
      <w:r>
        <w:rPr>
          <w:rFonts w:eastAsia="Droid Sans Fallback"/>
        </w:rPr>
        <w:t>);</w:t>
      </w:r>
    </w:p>
    <w:p w14:paraId="4936A78E">
      <w:pPr>
        <w:pStyle w:val="166"/>
      </w:pPr>
      <w:r>
        <w:rPr>
          <w:rFonts w:eastAsia="Droid Sans Fallback"/>
        </w:rPr>
        <w:t>CREATE INDEX idx_sys_outbox_event_pending</w:t>
      </w:r>
    </w:p>
    <w:p w14:paraId="11319BD5">
      <w:pPr>
        <w:pStyle w:val="166"/>
      </w:pPr>
      <w:r>
        <w:rPr>
          <w:rFonts w:eastAsia="Droid Sans Fallback"/>
        </w:rPr>
        <w:t>ON sys_outbox_event (next_retry_at, created_at)</w:t>
      </w:r>
    </w:p>
    <w:p w14:paraId="1DC1CD44">
      <w:pPr>
        <w:pStyle w:val="166"/>
      </w:pPr>
      <w:r>
        <w:rPr>
          <w:rFonts w:eastAsia="Droid Sans Fallback"/>
        </w:rPr>
        <w:t>WHERE status = 'PENDING';</w:t>
      </w:r>
    </w:p>
    <w:p w14:paraId="277AEB39">
      <w:pPr>
        <w:pStyle w:val="166"/>
      </w:pPr>
      <w:r>
        <w:rPr>
          <w:rFonts w:eastAsia="Droid Sans Fallback"/>
        </w:rPr>
        <w:t>CREATE INDEX idx_sys_outbox_event_published</w:t>
      </w:r>
    </w:p>
    <w:p w14:paraId="15288E83">
      <w:pPr>
        <w:pStyle w:val="166"/>
      </w:pPr>
      <w:r>
        <w:rPr>
          <w:rFonts w:eastAsia="Droid Sans Fallback"/>
        </w:rPr>
        <w:t>ON sys_outbox_event (published_at)</w:t>
      </w:r>
    </w:p>
    <w:p w14:paraId="6873314D">
      <w:pPr>
        <w:pStyle w:val="166"/>
      </w:pPr>
      <w:r>
        <w:rPr>
          <w:rFonts w:eastAsia="Droid Sans Fallback"/>
        </w:rPr>
        <w:t>WHERE status = 'PUBLISHED';</w:t>
      </w:r>
    </w:p>
    <w:p w14:paraId="63FCC74F">
      <w:pPr>
        <w:pStyle w:val="166"/>
      </w:pPr>
      <w:r>
        <w:rPr>
          <w:rFonts w:eastAsia="Droid Sans Fallback"/>
        </w:rPr>
        <w:t>COMMENT ON TABLE sys_outbox_event IS '事务发件箱';</w:t>
      </w:r>
    </w:p>
    <w:p w14:paraId="338E60B0">
      <w:pPr>
        <w:pStyle w:val="166"/>
      </w:pPr>
      <w:r>
        <w:rPr>
          <w:rFonts w:eastAsia="Droid Sans Fallback"/>
        </w:rPr>
        <w:t>COMMENT ON COLUMN sys_outbox_event.id IS '领域事件编号';</w:t>
      </w:r>
    </w:p>
    <w:p w14:paraId="6BCE95CC">
      <w:pPr>
        <w:pStyle w:val="166"/>
      </w:pPr>
      <w:r>
        <w:rPr>
          <w:rFonts w:eastAsia="Droid Sans Fallback"/>
        </w:rPr>
        <w:t>COMMENT ON COLUMN sys_outbox_event.event_type IS '事件类型和版本';</w:t>
      </w:r>
    </w:p>
    <w:p w14:paraId="0FE95C96">
      <w:pPr>
        <w:pStyle w:val="166"/>
      </w:pPr>
      <w:r>
        <w:rPr>
          <w:rFonts w:eastAsia="Droid Sans Fallback"/>
        </w:rPr>
        <w:t>COMMENT ON COLUMN sys_outbox_event.routing_key IS 'RabbitMQ 路由键';</w:t>
      </w:r>
    </w:p>
    <w:p w14:paraId="4C980C72">
      <w:pPr>
        <w:pStyle w:val="166"/>
      </w:pPr>
      <w:r>
        <w:rPr>
          <w:rFonts w:eastAsia="Droid Sans Fallback"/>
        </w:rPr>
        <w:t>COMMENT ON COLUMN sys_outbox_event.payload IS 'JSON 事件快照';</w:t>
      </w:r>
    </w:p>
    <w:p w14:paraId="2D886D49">
      <w:pPr>
        <w:pStyle w:val="166"/>
      </w:pPr>
      <w:r>
        <w:rPr>
          <w:rFonts w:eastAsia="Droid Sans Fallback"/>
        </w:rPr>
        <w:t>COMMENT ON COLUMN sys_outbox_event.status IS '发布状态';</w:t>
      </w:r>
    </w:p>
    <w:p w14:paraId="48AD815F">
      <w:pPr>
        <w:pStyle w:val="166"/>
      </w:pPr>
      <w:r>
        <w:rPr>
          <w:rFonts w:eastAsia="Droid Sans Fallback"/>
        </w:rPr>
        <w:t>COMMENT ON COLUMN sys_outbox_event.retry_count IS '失败重试次数';</w:t>
      </w:r>
    </w:p>
    <w:p w14:paraId="7332FA93">
      <w:pPr>
        <w:pStyle w:val="166"/>
      </w:pPr>
      <w:r>
        <w:rPr>
          <w:rFonts w:eastAsia="Droid Sans Fallback"/>
        </w:rPr>
        <w:t>COMMENT ON COLUMN sys_outbox_event.next_retry_at IS '下次可重试时间';</w:t>
      </w:r>
    </w:p>
    <w:p w14:paraId="0DCA45F4">
      <w:pPr>
        <w:pStyle w:val="166"/>
      </w:pPr>
      <w:r>
        <w:rPr>
          <w:rFonts w:eastAsia="Droid Sans Fallback"/>
        </w:rPr>
        <w:t>COMMENT ON COLUMN sys_outbox_event.created_at IS '入箱时间';</w:t>
      </w:r>
    </w:p>
    <w:p w14:paraId="6AAE2C7B">
      <w:pPr>
        <w:pStyle w:val="166"/>
      </w:pPr>
      <w:r>
        <w:rPr>
          <w:rFonts w:eastAsia="Droid Sans Fallback"/>
        </w:rPr>
        <w:t>COMMENT ON COLUMN sys_outbox_event.published_at IS 'Broker 确认时间';</w:t>
      </w:r>
    </w:p>
    <w:p w14:paraId="06D6280C">
      <w:pPr>
        <w:pStyle w:val="166"/>
      </w:pPr>
      <w:r>
        <w:rPr>
          <w:rFonts w:eastAsia="Droid Sans Fallback"/>
        </w:rPr>
        <w:t>COMMENT ON COLUMN sys_outbox_event.last_error IS '最近失败摘要';</w:t>
      </w:r>
    </w:p>
    <w:p w14:paraId="46B57DED">
      <w:pPr>
        <w:pStyle w:val="166"/>
      </w:pPr>
      <w:r>
        <w:rPr>
          <w:rFonts w:eastAsia="Droid Sans Fallback"/>
        </w:rPr>
        <w:t>COMMENT ON COLUMN sys_outbox_event.updated_at IS '更新时间';</w:t>
      </w:r>
    </w:p>
    <w:p w14:paraId="0111CF85">
      <w:pPr>
        <w:spacing w:after="40"/>
      </w:pPr>
    </w:p>
    <w:p w14:paraId="6A2796DB">
      <w:r>
        <w:rPr>
          <w:rFonts w:ascii="Calibri" w:hAnsi="Calibri" w:eastAsia="Droid Sans Fallback"/>
          <w:b w:val="0"/>
          <w:color w:val="1D2733"/>
          <w:sz w:val="22"/>
        </w:rPr>
        <w:t xml:space="preserve">主要索引：待发布扫描索引 </w:t>
      </w:r>
      <w:r>
        <w:rPr>
          <w:rFonts w:ascii="Cascadia Mono" w:hAnsi="Cascadia Mono" w:eastAsia="Droid Sans Fallback"/>
          <w:b w:val="0"/>
          <w:color w:val="1F4D78"/>
          <w:sz w:val="21"/>
        </w:rPr>
        <w:t>idx_sys_outbox_event_pending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、已发布清理索引 </w:t>
      </w:r>
      <w:r>
        <w:rPr>
          <w:rFonts w:ascii="Cascadia Mono" w:hAnsi="Cascadia Mono" w:eastAsia="Droid Sans Fallback"/>
          <w:b w:val="0"/>
          <w:color w:val="1F4D78"/>
          <w:sz w:val="21"/>
        </w:rPr>
        <w:t>idx_sys_outbox_event_published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160B8EAC">
      <w:pPr>
        <w:pStyle w:val="4"/>
      </w:pPr>
      <w:r>
        <w:rPr>
          <w:rFonts w:eastAsia="Droid Sans Fallback"/>
        </w:rPr>
        <w:t>2.10 RBAC 初始数据</w:t>
      </w:r>
    </w:p>
    <w:p w14:paraId="3D861855">
      <w:pPr>
        <w:pStyle w:val="166"/>
        <w:shd w:val="clear" w:fill="F4F6F9"/>
        <w:spacing w:before="100" w:line="240" w:lineRule="auto"/>
      </w:pPr>
      <w:r>
        <w:rPr>
          <w:rFonts w:ascii="Cascadia Mono" w:hAnsi="Cascadia Mono" w:eastAsia="Droid Sans Fallback"/>
          <w:color w:val="263442"/>
          <w:sz w:val="14"/>
        </w:rPr>
        <w:t>INSERT INTO sys_role (code, name, description, status, is_built_in)</w:t>
      </w:r>
    </w:p>
    <w:p w14:paraId="6965A4F6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VALUES</w:t>
      </w:r>
    </w:p>
    <w:p w14:paraId="570CED13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('student', '学生', '使用练习、拍照批改和游戏闯关', 1, TRUE),</w:t>
      </w:r>
    </w:p>
    <w:p w14:paraId="586F3DA4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('teacher', '教师', '管理班级、布置作业、查看学情并进行复核', 1, TRUE),</w:t>
      </w:r>
    </w:p>
    <w:p w14:paraId="0F5D1E84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('admin', '管理员', '维护平台内容、规则、用户与权限', 1, TRUE)</w:t>
      </w:r>
    </w:p>
    <w:p w14:paraId="33494B8B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ON CONFLICT (code) DO NOTHING;</w:t>
      </w:r>
    </w:p>
    <w:p w14:paraId="3568552A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INSERT INTO sys_permission (code, name, description)</w:t>
      </w:r>
    </w:p>
    <w:p w14:paraId="3DC93088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VALUES</w:t>
      </w:r>
    </w:p>
    <w:p w14:paraId="12FACDD4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('learning:practice:use', '使用个性化练习', '创建和完成个人练习'),</w:t>
      </w:r>
    </w:p>
    <w:p w14:paraId="50085153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('learning:photo:submit', '提交拍照批改', '上传并提交拍照批改任务'),</w:t>
      </w:r>
    </w:p>
    <w:p w14:paraId="64766D3F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('game:play', '参与游戏闯关', '参与单人或团队闯关'),</w:t>
      </w:r>
    </w:p>
    <w:p w14:paraId="357748AB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('teaching:class:manage', '管理班级', '创建并维护本人负责的班级'),</w:t>
      </w:r>
    </w:p>
    <w:p w14:paraId="4BA7CAE9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('teaching:assignment:manage', '管理作业', '创建、发布和查看教师作业'),</w:t>
      </w:r>
    </w:p>
    <w:p w14:paraId="463CEB31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('teaching:report:query', '查看学情', '查看学生和班级学习报告'),</w:t>
      </w:r>
    </w:p>
    <w:p w14:paraId="6B286463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('learning:marking:review', '复核批改', '复核低可信拍照批改结果'),</w:t>
      </w:r>
    </w:p>
    <w:p w14:paraId="1496205F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('system:user:manage', '管理用户', '管理账号、状态和角色'),</w:t>
      </w:r>
    </w:p>
    <w:p w14:paraId="0846C059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('system:role:manage', '管理角色权限', '维护角色及其权限'),</w:t>
      </w:r>
    </w:p>
    <w:p w14:paraId="6FC8DD3C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('content:manage', '管理学习内容', '维护模块、知识点、题目和错因'),</w:t>
      </w:r>
    </w:p>
    <w:p w14:paraId="4A50145F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('game:level:manage', '管理游戏关卡', '维护关卡与奖励规则'),</w:t>
      </w:r>
    </w:p>
    <w:p w14:paraId="5B9DF53B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('audit:query', '查询审计日志', '按权限查询系统审计记录')</w:t>
      </w:r>
    </w:p>
    <w:p w14:paraId="59E1453A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ON CONFLICT (code) DO NOTHING;</w:t>
      </w:r>
    </w:p>
    <w:p w14:paraId="002B5A8A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-- 学生基础权限</w:t>
      </w:r>
    </w:p>
    <w:p w14:paraId="2935E302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INSERT INTO sys_role_permission (role_id, permission_id)</w:t>
      </w:r>
    </w:p>
    <w:p w14:paraId="2E527794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SELECT r.id, p.id FROM sys_role r CROSS JOIN sys_permission p</w:t>
      </w:r>
    </w:p>
    <w:p w14:paraId="14425B4B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WHERE r.code = 'student'</w:t>
      </w:r>
    </w:p>
    <w:p w14:paraId="298AD2C0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AND p.code IN ('learning:practice:use', 'learning:photo:submit', 'game:play')</w:t>
      </w:r>
    </w:p>
    <w:p w14:paraId="790621B6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ON CONFLICT DO NOTHING;</w:t>
      </w:r>
    </w:p>
    <w:p w14:paraId="101DBF08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-- 教师基础权限</w:t>
      </w:r>
    </w:p>
    <w:p w14:paraId="0BCF2798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INSERT INTO sys_role_permission (role_id, permission_id)</w:t>
      </w:r>
    </w:p>
    <w:p w14:paraId="4E54D118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SELECT r.id, p.id FROM sys_role r CROSS JOIN sys_permission p</w:t>
      </w:r>
    </w:p>
    <w:p w14:paraId="279B9E28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WHERE r.code = 'teacher'</w:t>
      </w:r>
    </w:p>
    <w:p w14:paraId="22B86C52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AND p.code IN ('teaching:class:manage', 'teaching:assignment:manage',</w:t>
      </w:r>
    </w:p>
    <w:p w14:paraId="02AE3340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 xml:space="preserve">                 'teaching:report:query', 'learning:marking:review')</w:t>
      </w:r>
    </w:p>
    <w:p w14:paraId="6D6082E9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ON CONFLICT DO NOTHING;</w:t>
      </w:r>
    </w:p>
    <w:p w14:paraId="0DD65645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-- 管理员拥有当前全部权限</w:t>
      </w:r>
    </w:p>
    <w:p w14:paraId="002CA32B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INSERT INTO sys_role_permission (role_id, permission_id)</w:t>
      </w:r>
    </w:p>
    <w:p w14:paraId="42043D28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SELECT r.id, p.id FROM sys_role r CROSS JOIN sys_permission p</w:t>
      </w:r>
    </w:p>
    <w:p w14:paraId="711E8E67">
      <w:pPr>
        <w:pStyle w:val="166"/>
        <w:shd w:val="clear" w:fill="F4F6F9"/>
        <w:spacing w:line="240" w:lineRule="auto"/>
      </w:pPr>
      <w:r>
        <w:rPr>
          <w:rFonts w:ascii="Cascadia Mono" w:hAnsi="Cascadia Mono" w:eastAsia="Droid Sans Fallback"/>
          <w:color w:val="263442"/>
          <w:sz w:val="14"/>
        </w:rPr>
        <w:t>WHERE r.code = 'admin'</w:t>
      </w:r>
    </w:p>
    <w:p w14:paraId="389965D3">
      <w:pPr>
        <w:pStyle w:val="166"/>
        <w:shd w:val="clear" w:fill="F4F6F9"/>
        <w:spacing w:after="120" w:line="240" w:lineRule="auto"/>
      </w:pPr>
      <w:r>
        <w:rPr>
          <w:rFonts w:ascii="Cascadia Mono" w:hAnsi="Cascadia Mono" w:eastAsia="Droid Sans Fallback"/>
          <w:color w:val="263442"/>
          <w:sz w:val="14"/>
        </w:rPr>
        <w:t>ON CONFLICT DO NOTHING;</w:t>
      </w:r>
    </w:p>
    <w:p w14:paraId="14AF630F">
      <w:pPr>
        <w:pStyle w:val="165"/>
        <w:pBdr>
          <w:left w:val="single" w:color="2E74B5" w:sz="18" w:space="8"/>
        </w:pBdr>
        <w:shd w:val="clear" w:fill="F4F6F9"/>
      </w:pPr>
      <w:r>
        <w:rPr>
          <w:rFonts w:ascii="Calibri" w:hAnsi="Calibri" w:eastAsia="Droid Sans Fallback"/>
          <w:b/>
          <w:color w:val="1F4D78"/>
          <w:sz w:val="20"/>
        </w:rPr>
        <w:t xml:space="preserve">注意  </w:t>
      </w:r>
      <w:r>
        <w:rPr>
          <w:rFonts w:ascii="Calibri" w:hAnsi="Calibri" w:eastAsia="Droid Sans Fallback"/>
          <w:b w:val="0"/>
          <w:color w:val="1D2733"/>
          <w:sz w:val="20"/>
        </w:rPr>
        <w:t xml:space="preserve">当前后端代码仍有早期默认角色 </w:t>
      </w:r>
      <w:r>
        <w:rPr>
          <w:rFonts w:ascii="Cascadia Mono" w:hAnsi="Cascadia Mono" w:eastAsia="Droid Sans Fallback"/>
          <w:b w:val="0"/>
          <w:color w:val="1F4D78"/>
          <w:sz w:val="19"/>
        </w:rPr>
        <w:t>user</w:t>
      </w:r>
      <w:r>
        <w:rPr>
          <w:rFonts w:ascii="Calibri" w:hAnsi="Calibri" w:eastAsia="Droid Sans Fallback"/>
          <w:b w:val="0"/>
          <w:color w:val="1D2733"/>
          <w:sz w:val="20"/>
        </w:rPr>
        <w:t xml:space="preserve">。应用正式连接该目标数据库前，需要把注册默认角色、鉴权回退逻辑和 Flyway 初始数据一起调整为 </w:t>
      </w:r>
      <w:r>
        <w:rPr>
          <w:rFonts w:ascii="Cascadia Mono" w:hAnsi="Cascadia Mono" w:eastAsia="Droid Sans Fallback"/>
          <w:b w:val="0"/>
          <w:color w:val="1F4D78"/>
          <w:sz w:val="19"/>
        </w:rPr>
        <w:t>student</w:t>
      </w:r>
      <w:r>
        <w:rPr>
          <w:rFonts w:ascii="Calibri" w:hAnsi="Calibri" w:eastAsia="Droid Sans Fallback"/>
          <w:b w:val="0"/>
          <w:color w:val="1D2733"/>
          <w:sz w:val="20"/>
        </w:rPr>
        <w:t>、</w:t>
      </w:r>
      <w:r>
        <w:rPr>
          <w:rFonts w:ascii="Cascadia Mono" w:hAnsi="Cascadia Mono" w:eastAsia="Droid Sans Fallback"/>
          <w:b w:val="0"/>
          <w:color w:val="1F4D78"/>
          <w:sz w:val="19"/>
        </w:rPr>
        <w:t>teacher</w:t>
      </w:r>
      <w:r>
        <w:rPr>
          <w:rFonts w:ascii="Calibri" w:hAnsi="Calibri" w:eastAsia="Droid Sans Fallback"/>
          <w:b w:val="0"/>
          <w:color w:val="1D2733"/>
          <w:sz w:val="20"/>
        </w:rPr>
        <w:t>、</w:t>
      </w:r>
      <w:r>
        <w:rPr>
          <w:rFonts w:ascii="Cascadia Mono" w:hAnsi="Cascadia Mono" w:eastAsia="Droid Sans Fallback"/>
          <w:b w:val="0"/>
          <w:color w:val="1F4D78"/>
          <w:sz w:val="19"/>
        </w:rPr>
        <w:t>admin</w:t>
      </w:r>
      <w:r>
        <w:rPr>
          <w:rFonts w:ascii="Calibri" w:hAnsi="Calibri" w:eastAsia="Droid Sans Fallback"/>
          <w:b w:val="0"/>
          <w:color w:val="1D2733"/>
          <w:sz w:val="20"/>
        </w:rPr>
        <w:t>，不能只改数据库。</w:t>
      </w:r>
    </w:p>
    <w:p w14:paraId="3D850873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 xml:space="preserve">3. </w:t>
      </w:r>
      <w:r>
        <w:rPr>
          <w:rFonts w:ascii="Cascadia Mono" w:hAnsi="Cascadia Mono" w:eastAsia="Droid Sans Fallback"/>
          <w:b/>
          <w:color w:val="1F4D78"/>
          <w:sz w:val="31"/>
        </w:rPr>
        <w:t>content_db</w:t>
      </w:r>
      <w:r>
        <w:rPr>
          <w:rFonts w:ascii="Calibri" w:hAnsi="Calibri" w:eastAsia="Droid Sans Fallback"/>
          <w:b/>
          <w:color w:val="2E74B5"/>
          <w:sz w:val="32"/>
        </w:rPr>
        <w:t>——内容题库服务数据库</w:t>
      </w:r>
    </w:p>
    <w:p w14:paraId="1DEAFF46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3.1 建表顺序</w:t>
      </w:r>
    </w:p>
    <w:p w14:paraId="16482F07">
      <w:pPr>
        <w:numPr>
          <w:ilvl w:val="0"/>
          <w:numId w:val="9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content_module</w:t>
      </w:r>
    </w:p>
    <w:p w14:paraId="21DAF1AB">
      <w:pPr>
        <w:numPr>
          <w:ilvl w:val="0"/>
          <w:numId w:val="9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knowledge_point</w:t>
      </w:r>
    </w:p>
    <w:p w14:paraId="71034740">
      <w:pPr>
        <w:numPr>
          <w:ilvl w:val="0"/>
          <w:numId w:val="9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question</w:t>
      </w:r>
    </w:p>
    <w:p w14:paraId="2E570310">
      <w:pPr>
        <w:numPr>
          <w:ilvl w:val="0"/>
          <w:numId w:val="9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question_knowledge_point</w:t>
      </w:r>
    </w:p>
    <w:p w14:paraId="145407D3">
      <w:pPr>
        <w:numPr>
          <w:ilvl w:val="0"/>
          <w:numId w:val="9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error_type</w:t>
      </w:r>
    </w:p>
    <w:p w14:paraId="13E13C75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3.2 </w:t>
      </w:r>
      <w:r>
        <w:rPr>
          <w:rFonts w:ascii="Cascadia Mono" w:hAnsi="Cascadia Mono" w:eastAsia="Droid Sans Fallback"/>
          <w:b/>
          <w:color w:val="1F4D78"/>
          <w:sz w:val="25"/>
        </w:rPr>
        <w:t>content_module</w:t>
      </w:r>
      <w:r>
        <w:rPr>
          <w:rFonts w:ascii="Calibri" w:hAnsi="Calibri" w:eastAsia="Droid Sans Fallback"/>
          <w:b/>
          <w:color w:val="2E74B5"/>
          <w:sz w:val="26"/>
        </w:rPr>
        <w:t>——内容模块表</w:t>
      </w:r>
    </w:p>
    <w:p w14:paraId="70753E1A">
      <w:r>
        <w:rPr>
          <w:rFonts w:ascii="Calibri" w:hAnsi="Calibri" w:eastAsia="Droid Sans Fallback"/>
          <w:b w:val="0"/>
          <w:color w:val="1D2733"/>
          <w:sz w:val="22"/>
        </w:rPr>
        <w:t>用途：按“年级 + 学期 + 学习主题”组织知识点。出版社和版本说明仅作为属性，不再单独创建教材版本实体。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4E6ECD9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6AB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91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39D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06F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D9A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839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93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6F2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1E60B05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0AB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6E0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8A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EB8C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162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77D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30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FC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模块编号</w:t>
            </w:r>
          </w:p>
        </w:tc>
      </w:tr>
      <w:tr w14:paraId="57A6F87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0F3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A4E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8E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903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BB4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EA2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08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59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稳定模块编码</w:t>
            </w:r>
          </w:p>
        </w:tc>
      </w:tr>
      <w:tr w14:paraId="181B0BF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815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781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FB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B14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D92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483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30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832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模块名称</w:t>
            </w:r>
          </w:p>
        </w:tc>
      </w:tr>
      <w:tr w14:paraId="78A1ECC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37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grade_level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716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D9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628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DFB7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76F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C2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1～6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1D2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适用年级</w:t>
            </w:r>
          </w:p>
        </w:tc>
      </w:tr>
      <w:tr w14:paraId="6357EC5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AF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semester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1B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652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776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3D1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C48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BC6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1～2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3F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适用学期</w:t>
            </w:r>
          </w:p>
        </w:tc>
      </w:tr>
      <w:tr w14:paraId="5BEDA01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FA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learning_theme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D6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6C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31C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EED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E97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E34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BB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学习主题，如 100 以内加减法</w:t>
            </w:r>
          </w:p>
        </w:tc>
      </w:tr>
      <w:tr w14:paraId="482E9DD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4D08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publisher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95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8C8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793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539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680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031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A6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出版社，可为空表示通用内容</w:t>
            </w:r>
          </w:p>
        </w:tc>
      </w:tr>
      <w:tr w14:paraId="1687B2B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B7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edition_description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F63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19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49D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462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AD55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40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2C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版本说明</w:t>
            </w:r>
          </w:p>
        </w:tc>
      </w:tr>
      <w:tr w14:paraId="7A9B5E3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9EB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description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57E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1B8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28E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D9F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404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33B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F41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模块说明</w:t>
            </w:r>
          </w:p>
        </w:tc>
      </w:tr>
      <w:tr w14:paraId="10365CA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D7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sort_order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5A3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798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AB0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DDE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0A8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06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B4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展示顺序</w:t>
            </w:r>
          </w:p>
        </w:tc>
      </w:tr>
      <w:tr w14:paraId="35ABB33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E49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F60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AC7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AA9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909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92D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4B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0/1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A5B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启用状态</w:t>
            </w:r>
          </w:p>
        </w:tc>
      </w:tr>
      <w:tr w14:paraId="63A2ED7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B3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created_by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80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94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0BA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5D7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7B1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2CE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4F5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创建管理员编号</w:t>
            </w:r>
          </w:p>
        </w:tc>
      </w:tr>
      <w:tr w14:paraId="6EC8FB6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965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E5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E8A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B2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708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52E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685B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4C3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1E1CD0C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87E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54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2EF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B79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0A4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35A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A7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554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7E55261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170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is_deleted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FA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60F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A36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6C2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B4C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FALSE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5C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逻辑删除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164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是否删除</w:t>
            </w:r>
          </w:p>
        </w:tc>
      </w:tr>
      <w:tr w14:paraId="5ADAE85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A37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1B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1A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A75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963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453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92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BF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06BBDA32">
      <w:pPr>
        <w:pStyle w:val="5"/>
      </w:pPr>
      <w:r>
        <w:rPr>
          <w:rFonts w:eastAsia="Droid Sans Fallback"/>
        </w:rPr>
        <w:t>建表 SQL</w:t>
      </w:r>
    </w:p>
    <w:p w14:paraId="239DD6F4">
      <w:pPr>
        <w:pStyle w:val="166"/>
      </w:pPr>
      <w:r>
        <w:rPr>
          <w:rFonts w:eastAsia="Droid Sans Fallback"/>
        </w:rPr>
        <w:t>CREATE TABLE content_module (</w:t>
      </w:r>
    </w:p>
    <w:p w14:paraId="72930870">
      <w:pPr>
        <w:pStyle w:val="166"/>
      </w:pPr>
      <w:r>
        <w:rPr>
          <w:rFonts w:eastAsia="Droid Sans Fallback"/>
        </w:rPr>
        <w:t>id                  BIGINT       CONSTRAINT pk_content_module PRIMARY KEY,</w:t>
      </w:r>
    </w:p>
    <w:p w14:paraId="5FA605B0">
      <w:pPr>
        <w:pStyle w:val="166"/>
      </w:pPr>
      <w:r>
        <w:rPr>
          <w:rFonts w:eastAsia="Droid Sans Fallback"/>
        </w:rPr>
        <w:t>code                VARCHAR(64)  NOT NULL,</w:t>
      </w:r>
    </w:p>
    <w:p w14:paraId="7A63B613">
      <w:pPr>
        <w:pStyle w:val="166"/>
      </w:pPr>
      <w:r>
        <w:rPr>
          <w:rFonts w:eastAsia="Droid Sans Fallback"/>
        </w:rPr>
        <w:t>name                VARCHAR(100) NOT NULL,</w:t>
      </w:r>
    </w:p>
    <w:p w14:paraId="1CD3763F">
      <w:pPr>
        <w:pStyle w:val="166"/>
      </w:pPr>
      <w:r>
        <w:rPr>
          <w:rFonts w:eastAsia="Droid Sans Fallback"/>
        </w:rPr>
        <w:t>grade_level         SMALLINT     NOT NULL,</w:t>
      </w:r>
    </w:p>
    <w:p w14:paraId="2EE1780A">
      <w:pPr>
        <w:pStyle w:val="166"/>
      </w:pPr>
      <w:r>
        <w:rPr>
          <w:rFonts w:eastAsia="Droid Sans Fallback"/>
        </w:rPr>
        <w:t>semester            SMALLINT     NOT NULL,</w:t>
      </w:r>
    </w:p>
    <w:p w14:paraId="420CDA90">
      <w:pPr>
        <w:pStyle w:val="166"/>
      </w:pPr>
      <w:r>
        <w:rPr>
          <w:rFonts w:eastAsia="Droid Sans Fallback"/>
        </w:rPr>
        <w:t>learning_theme      VARCHAR(100) NOT NULL,</w:t>
      </w:r>
    </w:p>
    <w:p w14:paraId="56DC00E4">
      <w:pPr>
        <w:pStyle w:val="166"/>
      </w:pPr>
      <w:r>
        <w:rPr>
          <w:rFonts w:eastAsia="Droid Sans Fallback"/>
        </w:rPr>
        <w:t>publisher           VARCHAR(100),</w:t>
      </w:r>
    </w:p>
    <w:p w14:paraId="1B0F34C3">
      <w:pPr>
        <w:pStyle w:val="166"/>
      </w:pPr>
      <w:r>
        <w:rPr>
          <w:rFonts w:eastAsia="Droid Sans Fallback"/>
        </w:rPr>
        <w:t>edition_description VARCHAR(100),</w:t>
      </w:r>
    </w:p>
    <w:p w14:paraId="19123ED2">
      <w:pPr>
        <w:pStyle w:val="166"/>
      </w:pPr>
      <w:r>
        <w:rPr>
          <w:rFonts w:eastAsia="Droid Sans Fallback"/>
        </w:rPr>
        <w:t>description         VARCHAR(500),</w:t>
      </w:r>
    </w:p>
    <w:p w14:paraId="6CCEBF4C">
      <w:pPr>
        <w:pStyle w:val="166"/>
      </w:pPr>
      <w:r>
        <w:rPr>
          <w:rFonts w:eastAsia="Droid Sans Fallback"/>
        </w:rPr>
        <w:t>sort_order          INTEGER      NOT NULL DEFAULT 0,</w:t>
      </w:r>
    </w:p>
    <w:p w14:paraId="34A74533">
      <w:pPr>
        <w:pStyle w:val="166"/>
      </w:pPr>
      <w:r>
        <w:rPr>
          <w:rFonts w:eastAsia="Droid Sans Fallback"/>
        </w:rPr>
        <w:t>status              SMALLINT     NOT NULL DEFAULT 1,</w:t>
      </w:r>
    </w:p>
    <w:p w14:paraId="3209B65E">
      <w:pPr>
        <w:pStyle w:val="166"/>
      </w:pPr>
      <w:r>
        <w:rPr>
          <w:rFonts w:eastAsia="Droid Sans Fallback"/>
        </w:rPr>
        <w:t>created_by          BIGINT       NOT NULL,</w:t>
      </w:r>
    </w:p>
    <w:p w14:paraId="751FF172">
      <w:pPr>
        <w:pStyle w:val="166"/>
      </w:pPr>
      <w:r>
        <w:rPr>
          <w:rFonts w:eastAsia="Droid Sans Fallback"/>
        </w:rPr>
        <w:t>created_at          TIMESTAMPTZ    NOT NULL DEFAULT CURRENT_TIMESTAMP,</w:t>
      </w:r>
    </w:p>
    <w:p w14:paraId="5860D35A">
      <w:pPr>
        <w:pStyle w:val="166"/>
      </w:pPr>
      <w:r>
        <w:rPr>
          <w:rFonts w:eastAsia="Droid Sans Fallback"/>
        </w:rPr>
        <w:t>updated_at          TIMESTAMPTZ    NOT NULL DEFAULT CURRENT_TIMESTAMP,</w:t>
      </w:r>
    </w:p>
    <w:p w14:paraId="1F2310E8">
      <w:pPr>
        <w:pStyle w:val="166"/>
      </w:pPr>
      <w:r>
        <w:rPr>
          <w:rFonts w:eastAsia="Droid Sans Fallback"/>
        </w:rPr>
        <w:t>is_deleted             BOOLEAN      NOT NULL DEFAULT FALSE,</w:t>
      </w:r>
    </w:p>
    <w:p w14:paraId="539AE243">
      <w:pPr>
        <w:pStyle w:val="166"/>
      </w:pPr>
      <w:r>
        <w:rPr>
          <w:rFonts w:eastAsia="Droid Sans Fallback"/>
        </w:rPr>
        <w:t>version             INTEGER      NOT NULL DEFAULT 0,</w:t>
      </w:r>
    </w:p>
    <w:p w14:paraId="1ABCDFC8">
      <w:pPr>
        <w:pStyle w:val="166"/>
      </w:pPr>
      <w:r>
        <w:rPr>
          <w:rFonts w:eastAsia="Droid Sans Fallback"/>
        </w:rPr>
        <w:t>CONSTRAINT uk_content_module_code UNIQUE (code),</w:t>
      </w:r>
    </w:p>
    <w:p w14:paraId="12EF1021">
      <w:pPr>
        <w:pStyle w:val="166"/>
      </w:pPr>
      <w:r>
        <w:rPr>
          <w:rFonts w:eastAsia="Droid Sans Fallback"/>
        </w:rPr>
        <w:t>CONSTRAINT ck_content_module_grade CHECK (grade_level BETWEEN 1 AND 6),</w:t>
      </w:r>
    </w:p>
    <w:p w14:paraId="29E3C716">
      <w:pPr>
        <w:pStyle w:val="166"/>
      </w:pPr>
      <w:r>
        <w:rPr>
          <w:rFonts w:eastAsia="Droid Sans Fallback"/>
        </w:rPr>
        <w:t>CONSTRAINT ck_content_module_semester CHECK (semester BETWEEN 1 AND 2),</w:t>
      </w:r>
    </w:p>
    <w:p w14:paraId="1F56670F">
      <w:pPr>
        <w:pStyle w:val="166"/>
      </w:pPr>
      <w:r>
        <w:rPr>
          <w:rFonts w:eastAsia="Droid Sans Fallback"/>
        </w:rPr>
        <w:t>CONSTRAINT ck_content_module_sort CHECK (sort_order &gt;= 0),</w:t>
      </w:r>
    </w:p>
    <w:p w14:paraId="324DEFA5">
      <w:pPr>
        <w:pStyle w:val="166"/>
      </w:pPr>
      <w:r>
        <w:rPr>
          <w:rFonts w:eastAsia="Droid Sans Fallback"/>
        </w:rPr>
        <w:t>CONSTRAINT ck_content_module_status CHECK (status IN (0, 1)),</w:t>
      </w:r>
    </w:p>
    <w:p w14:paraId="69C2C304">
      <w:pPr>
        <w:pStyle w:val="166"/>
      </w:pPr>
      <w:r>
        <w:rPr>
          <w:rFonts w:eastAsia="Droid Sans Fallback"/>
        </w:rPr>
        <w:t>CONSTRAINT ck_content_module_version CHECK (version &gt;= 0)</w:t>
      </w:r>
    </w:p>
    <w:p w14:paraId="4AEC8FAF">
      <w:pPr>
        <w:pStyle w:val="166"/>
      </w:pPr>
      <w:r>
        <w:rPr>
          <w:rFonts w:eastAsia="Droid Sans Fallback"/>
        </w:rPr>
        <w:t>);</w:t>
      </w:r>
    </w:p>
    <w:p w14:paraId="1A460E91">
      <w:pPr>
        <w:pStyle w:val="166"/>
      </w:pPr>
      <w:r>
        <w:rPr>
          <w:rFonts w:eastAsia="Droid Sans Fallback"/>
        </w:rPr>
        <w:t>CREATE INDEX idx_content_module_grade_semester</w:t>
      </w:r>
    </w:p>
    <w:p w14:paraId="2A7ED2D7">
      <w:pPr>
        <w:pStyle w:val="166"/>
      </w:pPr>
      <w:r>
        <w:rPr>
          <w:rFonts w:eastAsia="Droid Sans Fallback"/>
        </w:rPr>
        <w:t>ON content_module (grade_level, semester, sort_order)</w:t>
      </w:r>
    </w:p>
    <w:p w14:paraId="3ACE867C">
      <w:pPr>
        <w:pStyle w:val="166"/>
      </w:pPr>
      <w:r>
        <w:rPr>
          <w:rFonts w:eastAsia="Droid Sans Fallback"/>
        </w:rPr>
        <w:t>WHERE is_deleted = FALSE AND status = 1;</w:t>
      </w:r>
    </w:p>
    <w:p w14:paraId="0CA6DEE2">
      <w:pPr>
        <w:pStyle w:val="166"/>
      </w:pPr>
      <w:r>
        <w:rPr>
          <w:rFonts w:eastAsia="Droid Sans Fallback"/>
        </w:rPr>
        <w:t>COMMENT ON TABLE content_module IS '按年级学期和主题组织的内容模块';</w:t>
      </w:r>
    </w:p>
    <w:p w14:paraId="1FE9EFDA">
      <w:pPr>
        <w:pStyle w:val="166"/>
      </w:pPr>
      <w:r>
        <w:rPr>
          <w:rFonts w:eastAsia="Droid Sans Fallback"/>
        </w:rPr>
        <w:t>COMMENT ON COLUMN content_module.id IS '模块编号';</w:t>
      </w:r>
    </w:p>
    <w:p w14:paraId="632C8684">
      <w:pPr>
        <w:pStyle w:val="166"/>
      </w:pPr>
      <w:r>
        <w:rPr>
          <w:rFonts w:eastAsia="Droid Sans Fallback"/>
        </w:rPr>
        <w:t>COMMENT ON COLUMN content_module.code IS '稳定模块编码';</w:t>
      </w:r>
    </w:p>
    <w:p w14:paraId="55C7F90B">
      <w:pPr>
        <w:pStyle w:val="166"/>
      </w:pPr>
      <w:r>
        <w:rPr>
          <w:rFonts w:eastAsia="Droid Sans Fallback"/>
        </w:rPr>
        <w:t>COMMENT ON COLUMN content_module.name IS '模块名称';</w:t>
      </w:r>
    </w:p>
    <w:p w14:paraId="36327E18">
      <w:pPr>
        <w:pStyle w:val="166"/>
      </w:pPr>
      <w:r>
        <w:rPr>
          <w:rFonts w:eastAsia="Droid Sans Fallback"/>
        </w:rPr>
        <w:t>COMMENT ON COLUMN content_module.grade_level IS '适用年级';</w:t>
      </w:r>
    </w:p>
    <w:p w14:paraId="0996598D">
      <w:pPr>
        <w:pStyle w:val="166"/>
      </w:pPr>
      <w:r>
        <w:rPr>
          <w:rFonts w:eastAsia="Droid Sans Fallback"/>
        </w:rPr>
        <w:t>COMMENT ON COLUMN content_module.semester IS '适用学期';</w:t>
      </w:r>
    </w:p>
    <w:p w14:paraId="60B65ACB">
      <w:pPr>
        <w:pStyle w:val="166"/>
      </w:pPr>
      <w:r>
        <w:rPr>
          <w:rFonts w:eastAsia="Droid Sans Fallback"/>
        </w:rPr>
        <w:t>COMMENT ON COLUMN content_module.learning_theme IS '学习主题，如 100 以内加减法';</w:t>
      </w:r>
    </w:p>
    <w:p w14:paraId="6FE2FC49">
      <w:pPr>
        <w:pStyle w:val="166"/>
      </w:pPr>
      <w:r>
        <w:rPr>
          <w:rFonts w:eastAsia="Droid Sans Fallback"/>
        </w:rPr>
        <w:t>COMMENT ON COLUMN content_module.publisher IS '出版社，可为空表示通用内容';</w:t>
      </w:r>
    </w:p>
    <w:p w14:paraId="181DA686">
      <w:pPr>
        <w:pStyle w:val="166"/>
      </w:pPr>
      <w:r>
        <w:rPr>
          <w:rFonts w:eastAsia="Droid Sans Fallback"/>
        </w:rPr>
        <w:t>COMMENT ON COLUMN content_module.edition_description IS '版本说明';</w:t>
      </w:r>
    </w:p>
    <w:p w14:paraId="282BAEBE">
      <w:pPr>
        <w:pStyle w:val="166"/>
      </w:pPr>
      <w:r>
        <w:rPr>
          <w:rFonts w:eastAsia="Droid Sans Fallback"/>
        </w:rPr>
        <w:t>COMMENT ON COLUMN content_module.description IS '模块说明';</w:t>
      </w:r>
    </w:p>
    <w:p w14:paraId="072F7CE7">
      <w:pPr>
        <w:pStyle w:val="166"/>
      </w:pPr>
      <w:r>
        <w:rPr>
          <w:rFonts w:eastAsia="Droid Sans Fallback"/>
        </w:rPr>
        <w:t>COMMENT ON COLUMN content_module.sort_order IS '展示顺序';</w:t>
      </w:r>
    </w:p>
    <w:p w14:paraId="47FC2DA7">
      <w:pPr>
        <w:pStyle w:val="166"/>
      </w:pPr>
      <w:r>
        <w:rPr>
          <w:rFonts w:eastAsia="Droid Sans Fallback"/>
        </w:rPr>
        <w:t>COMMENT ON COLUMN content_module.status IS '启用状态';</w:t>
      </w:r>
    </w:p>
    <w:p w14:paraId="08B9E752">
      <w:pPr>
        <w:pStyle w:val="166"/>
      </w:pPr>
      <w:r>
        <w:rPr>
          <w:rFonts w:eastAsia="Droid Sans Fallback"/>
        </w:rPr>
        <w:t>COMMENT ON COLUMN content_module.created_by IS '创建管理员编号';</w:t>
      </w:r>
    </w:p>
    <w:p w14:paraId="5C562CF8">
      <w:pPr>
        <w:pStyle w:val="166"/>
      </w:pPr>
      <w:r>
        <w:rPr>
          <w:rFonts w:eastAsia="Droid Sans Fallback"/>
        </w:rPr>
        <w:t>COMMENT ON COLUMN content_module.created_at IS '创建时间';</w:t>
      </w:r>
    </w:p>
    <w:p w14:paraId="25F64DF8">
      <w:pPr>
        <w:pStyle w:val="166"/>
      </w:pPr>
      <w:r>
        <w:rPr>
          <w:rFonts w:eastAsia="Droid Sans Fallback"/>
        </w:rPr>
        <w:t>COMMENT ON COLUMN content_module.updated_at IS '更新时间';</w:t>
      </w:r>
    </w:p>
    <w:p w14:paraId="45E6D247">
      <w:pPr>
        <w:pStyle w:val="166"/>
      </w:pPr>
      <w:r>
        <w:rPr>
          <w:rFonts w:eastAsia="Droid Sans Fallback"/>
        </w:rPr>
        <w:t>COMMENT ON COLUMN content_module.is_deleted IS '是否删除';</w:t>
      </w:r>
    </w:p>
    <w:p w14:paraId="2FE407BE">
      <w:pPr>
        <w:pStyle w:val="166"/>
      </w:pPr>
      <w:r>
        <w:rPr>
          <w:rFonts w:eastAsia="Droid Sans Fallback"/>
        </w:rPr>
        <w:t>COMMENT ON COLUMN content_module.version IS '乐观锁版本号';</w:t>
      </w:r>
    </w:p>
    <w:p w14:paraId="4FDA69C6">
      <w:pPr>
        <w:spacing w:after="40"/>
      </w:pPr>
    </w:p>
    <w:p w14:paraId="23C8FD2D">
      <w:r>
        <w:rPr>
          <w:rFonts w:ascii="Calibri" w:hAnsi="Calibri" w:eastAsia="Droid Sans Fallback"/>
          <w:b w:val="0"/>
          <w:color w:val="1D2733"/>
          <w:sz w:val="22"/>
        </w:rPr>
        <w:t xml:space="preserve">主要索引：唯一编码 </w:t>
      </w:r>
      <w:r>
        <w:rPr>
          <w:rFonts w:ascii="Cascadia Mono" w:hAnsi="Cascadia Mono" w:eastAsia="Droid Sans Fallback"/>
          <w:b w:val="0"/>
          <w:color w:val="1F4D78"/>
          <w:sz w:val="21"/>
        </w:rPr>
        <w:t>uk_content_module_code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；按年级、学期和顺序查询的 </w:t>
      </w:r>
      <w:r>
        <w:rPr>
          <w:rFonts w:ascii="Cascadia Mono" w:hAnsi="Cascadia Mono" w:eastAsia="Droid Sans Fallback"/>
          <w:b w:val="0"/>
          <w:color w:val="1F4D78"/>
          <w:sz w:val="21"/>
        </w:rPr>
        <w:t>idx_content_module_grade_semester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247864E2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3.3 </w:t>
      </w:r>
      <w:r>
        <w:rPr>
          <w:rFonts w:ascii="Cascadia Mono" w:hAnsi="Cascadia Mono" w:eastAsia="Droid Sans Fallback"/>
          <w:b/>
          <w:color w:val="1F4D78"/>
          <w:sz w:val="25"/>
        </w:rPr>
        <w:t>knowledge_point</w:t>
      </w:r>
      <w:r>
        <w:rPr>
          <w:rFonts w:ascii="Calibri" w:hAnsi="Calibri" w:eastAsia="Droid Sans Fallback"/>
          <w:b/>
          <w:color w:val="2E74B5"/>
          <w:sz w:val="26"/>
        </w:rPr>
        <w:t>——知识点表</w:t>
      </w:r>
    </w:p>
    <w:p w14:paraId="2B4F3848">
      <w:r>
        <w:rPr>
          <w:rFonts w:ascii="Calibri" w:hAnsi="Calibri" w:eastAsia="Droid Sans Fallback"/>
          <w:b w:val="0"/>
          <w:color w:val="1D2733"/>
          <w:sz w:val="22"/>
        </w:rPr>
        <w:t>用途：模块下的知识点。</w:t>
      </w:r>
      <w:r>
        <w:rPr>
          <w:rFonts w:ascii="Cascadia Mono" w:hAnsi="Cascadia Mono" w:eastAsia="Droid Sans Fallback"/>
          <w:b w:val="0"/>
          <w:color w:val="1F4D78"/>
          <w:sz w:val="21"/>
        </w:rPr>
        <w:t>parent_id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支持需要时形成父子层级；没有层级时保持为空。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090AE5C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EF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B50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CA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499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01B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CD4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F2B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09C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3E41EFA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C6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64D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518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C3D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C3F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98B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ADA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25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知识点编号</w:t>
            </w:r>
          </w:p>
        </w:tc>
      </w:tr>
      <w:tr w14:paraId="5F38C2F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E9B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module_id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1C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4F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0A0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23B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376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40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content_module.id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6F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所属内容模块</w:t>
            </w:r>
          </w:p>
        </w:tc>
      </w:tr>
      <w:tr w14:paraId="1645872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81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parent_id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146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53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D4A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7A3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752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395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自关联 逻辑关联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01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上级知识点</w:t>
            </w:r>
          </w:p>
        </w:tc>
      </w:tr>
      <w:tr w14:paraId="2C7FBF5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E0F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423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B20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283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4F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44E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C7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8E2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稳定知识点编码</w:t>
            </w:r>
          </w:p>
        </w:tc>
      </w:tr>
      <w:tr w14:paraId="1AE6638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09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DDD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655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2E7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226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D60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814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7F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知识点名称</w:t>
            </w:r>
          </w:p>
        </w:tc>
      </w:tr>
      <w:tr w14:paraId="206B89D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E3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description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D5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937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91F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521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819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5A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02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知识点说明</w:t>
            </w:r>
          </w:p>
        </w:tc>
      </w:tr>
      <w:tr w14:paraId="6AABA3C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B7E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difficulty_level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8E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BC8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F07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0DAA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455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327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1～5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A3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基础难度等级</w:t>
            </w:r>
          </w:p>
        </w:tc>
      </w:tr>
      <w:tr w14:paraId="037A788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E5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sort_order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F0C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DF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1F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C11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0F6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D3BE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0EF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模块内排序</w:t>
            </w:r>
          </w:p>
        </w:tc>
      </w:tr>
      <w:tr w14:paraId="346DDE7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345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7C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7D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AC7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488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4ED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A3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0/1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C0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启用状态</w:t>
            </w:r>
          </w:p>
        </w:tc>
      </w:tr>
      <w:tr w14:paraId="18126BE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55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created_by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E55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4B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A9C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B72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4AA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BF6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68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创建管理员编号</w:t>
            </w:r>
          </w:p>
        </w:tc>
      </w:tr>
      <w:tr w14:paraId="6845E9E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D8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53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BE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E5A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DC5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006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6D2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3F7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441E777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11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37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BDB7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702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BF2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4166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BB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EB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6356110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89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is_deleted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B43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7C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0F5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AF2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40B3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FALSE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D0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逻辑删除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58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是否删除</w:t>
            </w:r>
          </w:p>
        </w:tc>
      </w:tr>
      <w:tr w14:paraId="592E98C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647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277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15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F71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50E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AD0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8C0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7A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6A842BA0">
      <w:pPr>
        <w:pStyle w:val="5"/>
      </w:pPr>
      <w:r>
        <w:rPr>
          <w:rFonts w:eastAsia="Droid Sans Fallback"/>
        </w:rPr>
        <w:t>建表 SQL</w:t>
      </w:r>
    </w:p>
    <w:p w14:paraId="56663485">
      <w:pPr>
        <w:pStyle w:val="166"/>
      </w:pPr>
      <w:r>
        <w:rPr>
          <w:rFonts w:eastAsia="Droid Sans Fallback"/>
        </w:rPr>
        <w:t>CREATE TABLE knowledge_point (</w:t>
      </w:r>
    </w:p>
    <w:p w14:paraId="651E6888">
      <w:pPr>
        <w:pStyle w:val="166"/>
      </w:pPr>
      <w:r>
        <w:rPr>
          <w:rFonts w:eastAsia="Droid Sans Fallback"/>
        </w:rPr>
        <w:t>id               BIGINT        CONSTRAINT pk_knowledge_point PRIMARY KEY,</w:t>
      </w:r>
    </w:p>
    <w:p w14:paraId="0EE43540">
      <w:pPr>
        <w:pStyle w:val="166"/>
      </w:pPr>
      <w:r>
        <w:rPr>
          <w:rFonts w:eastAsia="Droid Sans Fallback"/>
        </w:rPr>
        <w:t>module_id        BIGINT        NOT NULL,</w:t>
      </w:r>
    </w:p>
    <w:p w14:paraId="0D3034B8">
      <w:pPr>
        <w:pStyle w:val="166"/>
      </w:pPr>
      <w:r>
        <w:rPr>
          <w:rFonts w:eastAsia="Droid Sans Fallback"/>
        </w:rPr>
        <w:t>parent_id        BIGINT,</w:t>
      </w:r>
    </w:p>
    <w:p w14:paraId="2AB4A5BE">
      <w:pPr>
        <w:pStyle w:val="166"/>
      </w:pPr>
      <w:r>
        <w:rPr>
          <w:rFonts w:eastAsia="Droid Sans Fallback"/>
        </w:rPr>
        <w:t>code             VARCHAR(64)   NOT NULL,</w:t>
      </w:r>
    </w:p>
    <w:p w14:paraId="761B17C3">
      <w:pPr>
        <w:pStyle w:val="166"/>
      </w:pPr>
      <w:r>
        <w:rPr>
          <w:rFonts w:eastAsia="Droid Sans Fallback"/>
        </w:rPr>
        <w:t>name             VARCHAR(100)  NOT NULL,</w:t>
      </w:r>
    </w:p>
    <w:p w14:paraId="7BF6ABC8">
      <w:pPr>
        <w:pStyle w:val="166"/>
      </w:pPr>
      <w:r>
        <w:rPr>
          <w:rFonts w:eastAsia="Droid Sans Fallback"/>
        </w:rPr>
        <w:t>description      VARCHAR(1000),</w:t>
      </w:r>
    </w:p>
    <w:p w14:paraId="5A1321DB">
      <w:pPr>
        <w:pStyle w:val="166"/>
      </w:pPr>
      <w:r>
        <w:rPr>
          <w:rFonts w:eastAsia="Droid Sans Fallback"/>
        </w:rPr>
        <w:t>difficulty_level SMALLINT      NOT NULL DEFAULT 1,</w:t>
      </w:r>
    </w:p>
    <w:p w14:paraId="6FEFD759">
      <w:pPr>
        <w:pStyle w:val="166"/>
      </w:pPr>
      <w:r>
        <w:rPr>
          <w:rFonts w:eastAsia="Droid Sans Fallback"/>
        </w:rPr>
        <w:t>sort_order       INTEGER       NOT NULL DEFAULT 0,</w:t>
      </w:r>
    </w:p>
    <w:p w14:paraId="0130A94E">
      <w:pPr>
        <w:pStyle w:val="166"/>
      </w:pPr>
      <w:r>
        <w:rPr>
          <w:rFonts w:eastAsia="Droid Sans Fallback"/>
        </w:rPr>
        <w:t>status           SMALLINT      NOT NULL DEFAULT 1,</w:t>
      </w:r>
    </w:p>
    <w:p w14:paraId="09666808">
      <w:pPr>
        <w:pStyle w:val="166"/>
      </w:pPr>
      <w:r>
        <w:rPr>
          <w:rFonts w:eastAsia="Droid Sans Fallback"/>
        </w:rPr>
        <w:t>created_by       BIGINT        NOT NULL,</w:t>
      </w:r>
    </w:p>
    <w:p w14:paraId="4126F874">
      <w:pPr>
        <w:pStyle w:val="166"/>
      </w:pPr>
      <w:r>
        <w:rPr>
          <w:rFonts w:eastAsia="Droid Sans Fallback"/>
        </w:rPr>
        <w:t>created_at       TIMESTAMPTZ     NOT NULL DEFAULT CURRENT_TIMESTAMP,</w:t>
      </w:r>
    </w:p>
    <w:p w14:paraId="1FB70449">
      <w:pPr>
        <w:pStyle w:val="166"/>
      </w:pPr>
      <w:r>
        <w:rPr>
          <w:rFonts w:eastAsia="Droid Sans Fallback"/>
        </w:rPr>
        <w:t>updated_at       TIMESTAMPTZ     NOT NULL DEFAULT CURRENT_TIMESTAMP,</w:t>
      </w:r>
    </w:p>
    <w:p w14:paraId="6E7199F4">
      <w:pPr>
        <w:pStyle w:val="166"/>
      </w:pPr>
      <w:r>
        <w:rPr>
          <w:rFonts w:eastAsia="Droid Sans Fallback"/>
        </w:rPr>
        <w:t>is_deleted          BOOLEAN       NOT NULL DEFAULT FALSE,</w:t>
      </w:r>
    </w:p>
    <w:p w14:paraId="7ED51F58">
      <w:pPr>
        <w:pStyle w:val="166"/>
      </w:pPr>
      <w:r>
        <w:rPr>
          <w:rFonts w:eastAsia="Droid Sans Fallback"/>
        </w:rPr>
        <w:t>version          INTEGER       NOT NULL DEFAULT 0,</w:t>
      </w:r>
    </w:p>
    <w:p w14:paraId="2B897174">
      <w:pPr>
        <w:pStyle w:val="166"/>
      </w:pPr>
      <w:r>
        <w:rPr>
          <w:rFonts w:eastAsia="Droid Sans Fallback"/>
        </w:rPr>
        <w:t>CONSTRAINT uk_knowledge_point_code UNIQUE (code),</w:t>
      </w:r>
    </w:p>
    <w:p w14:paraId="3D041725">
      <w:pPr>
        <w:pStyle w:val="166"/>
      </w:pPr>
      <w:r>
        <w:rPr>
          <w:rFonts w:eastAsia="Droid Sans Fallback"/>
        </w:rPr>
        <w:t>CONSTRAINT ck_knowledge_point_not_self CHECK (parent_id IS NULL OR parent_id &lt;&gt; id),</w:t>
      </w:r>
    </w:p>
    <w:p w14:paraId="5D6E3010">
      <w:pPr>
        <w:pStyle w:val="166"/>
      </w:pPr>
      <w:r>
        <w:rPr>
          <w:rFonts w:eastAsia="Droid Sans Fallback"/>
        </w:rPr>
        <w:t>CONSTRAINT ck_knowledge_point_difficulty CHECK (difficulty_level BETWEEN 1 AND 5),</w:t>
      </w:r>
    </w:p>
    <w:p w14:paraId="2A47C0BB">
      <w:pPr>
        <w:pStyle w:val="166"/>
      </w:pPr>
      <w:r>
        <w:rPr>
          <w:rFonts w:eastAsia="Droid Sans Fallback"/>
        </w:rPr>
        <w:t>CONSTRAINT ck_knowledge_point_sort CHECK (sort_order &gt;= 0),</w:t>
      </w:r>
    </w:p>
    <w:p w14:paraId="133EA318">
      <w:pPr>
        <w:pStyle w:val="166"/>
      </w:pPr>
      <w:r>
        <w:rPr>
          <w:rFonts w:eastAsia="Droid Sans Fallback"/>
        </w:rPr>
        <w:t>CONSTRAINT ck_knowledge_point_status CHECK (status IN (0, 1)),</w:t>
      </w:r>
    </w:p>
    <w:p w14:paraId="2AEE0B20">
      <w:pPr>
        <w:pStyle w:val="166"/>
      </w:pPr>
      <w:r>
        <w:rPr>
          <w:rFonts w:eastAsia="Droid Sans Fallback"/>
        </w:rPr>
        <w:t>CONSTRAINT ck_knowledge_point_version CHECK (version &gt;= 0)</w:t>
      </w:r>
    </w:p>
    <w:p w14:paraId="28D7A61E">
      <w:pPr>
        <w:pStyle w:val="166"/>
      </w:pPr>
      <w:r>
        <w:rPr>
          <w:rFonts w:eastAsia="Droid Sans Fallback"/>
        </w:rPr>
        <w:t>);</w:t>
      </w:r>
    </w:p>
    <w:p w14:paraId="13C9A87E">
      <w:pPr>
        <w:pStyle w:val="166"/>
      </w:pPr>
      <w:r>
        <w:rPr>
          <w:rFonts w:eastAsia="Droid Sans Fallback"/>
        </w:rPr>
        <w:t>CREATE INDEX idx_knowledge_point_module_sort</w:t>
      </w:r>
    </w:p>
    <w:p w14:paraId="752BBC99">
      <w:pPr>
        <w:pStyle w:val="166"/>
      </w:pPr>
      <w:r>
        <w:rPr>
          <w:rFonts w:eastAsia="Droid Sans Fallback"/>
        </w:rPr>
        <w:t>ON knowledge_point (module_id, sort_order)</w:t>
      </w:r>
    </w:p>
    <w:p w14:paraId="190568D0">
      <w:pPr>
        <w:pStyle w:val="166"/>
      </w:pPr>
      <w:r>
        <w:rPr>
          <w:rFonts w:eastAsia="Droid Sans Fallback"/>
        </w:rPr>
        <w:t>WHERE is_deleted = FALSE AND status = 1;</w:t>
      </w:r>
    </w:p>
    <w:p w14:paraId="6574351D">
      <w:pPr>
        <w:pStyle w:val="166"/>
      </w:pPr>
      <w:r>
        <w:rPr>
          <w:rFonts w:eastAsia="Droid Sans Fallback"/>
        </w:rPr>
        <w:t>CREATE INDEX idx_knowledge_point_parent ON knowledge_point (parent_id)</w:t>
      </w:r>
    </w:p>
    <w:p w14:paraId="7513E8E6">
      <w:pPr>
        <w:pStyle w:val="166"/>
      </w:pPr>
      <w:r>
        <w:rPr>
          <w:rFonts w:eastAsia="Droid Sans Fallback"/>
        </w:rPr>
        <w:t>WHERE parent_id IS NOT NULL AND is_deleted = FALSE;</w:t>
      </w:r>
    </w:p>
    <w:p w14:paraId="10AC46D1">
      <w:pPr>
        <w:pStyle w:val="166"/>
      </w:pPr>
      <w:r>
        <w:rPr>
          <w:rFonts w:eastAsia="Droid Sans Fallback"/>
        </w:rPr>
        <w:t>COMMENT ON TABLE knowledge_point IS '知识点';</w:t>
      </w:r>
    </w:p>
    <w:p w14:paraId="39AEC286">
      <w:pPr>
        <w:pStyle w:val="166"/>
      </w:pPr>
      <w:r>
        <w:rPr>
          <w:rFonts w:eastAsia="Droid Sans Fallback"/>
        </w:rPr>
        <w:t>COMMENT ON COLUMN knowledge_point.id IS '知识点编号';</w:t>
      </w:r>
    </w:p>
    <w:p w14:paraId="35AA81EB">
      <w:pPr>
        <w:pStyle w:val="166"/>
      </w:pPr>
      <w:r>
        <w:rPr>
          <w:rFonts w:eastAsia="Droid Sans Fallback"/>
        </w:rPr>
        <w:t>COMMENT ON COLUMN knowledge_point.module_id IS '所属内容模块';</w:t>
      </w:r>
    </w:p>
    <w:p w14:paraId="22DE1ED6">
      <w:pPr>
        <w:pStyle w:val="166"/>
      </w:pPr>
      <w:r>
        <w:rPr>
          <w:rFonts w:eastAsia="Droid Sans Fallback"/>
        </w:rPr>
        <w:t>COMMENT ON COLUMN knowledge_point.parent_id IS '上级知识点';</w:t>
      </w:r>
    </w:p>
    <w:p w14:paraId="0A286E4C">
      <w:pPr>
        <w:pStyle w:val="166"/>
      </w:pPr>
      <w:r>
        <w:rPr>
          <w:rFonts w:eastAsia="Droid Sans Fallback"/>
        </w:rPr>
        <w:t>COMMENT ON COLUMN knowledge_point.code IS '稳定知识点编码';</w:t>
      </w:r>
    </w:p>
    <w:p w14:paraId="6AE0391A">
      <w:pPr>
        <w:pStyle w:val="166"/>
      </w:pPr>
      <w:r>
        <w:rPr>
          <w:rFonts w:eastAsia="Droid Sans Fallback"/>
        </w:rPr>
        <w:t>COMMENT ON COLUMN knowledge_point.name IS '知识点名称';</w:t>
      </w:r>
    </w:p>
    <w:p w14:paraId="2705DD85">
      <w:pPr>
        <w:pStyle w:val="166"/>
      </w:pPr>
      <w:r>
        <w:rPr>
          <w:rFonts w:eastAsia="Droid Sans Fallback"/>
        </w:rPr>
        <w:t>COMMENT ON COLUMN knowledge_point.description IS '知识点说明';</w:t>
      </w:r>
    </w:p>
    <w:p w14:paraId="711887DA">
      <w:pPr>
        <w:pStyle w:val="166"/>
      </w:pPr>
      <w:r>
        <w:rPr>
          <w:rFonts w:eastAsia="Droid Sans Fallback"/>
        </w:rPr>
        <w:t>COMMENT ON COLUMN knowledge_point.difficulty_level IS '基础难度等级';</w:t>
      </w:r>
    </w:p>
    <w:p w14:paraId="4BC1ACB1">
      <w:pPr>
        <w:pStyle w:val="166"/>
      </w:pPr>
      <w:r>
        <w:rPr>
          <w:rFonts w:eastAsia="Droid Sans Fallback"/>
        </w:rPr>
        <w:t>COMMENT ON COLUMN knowledge_point.sort_order IS '模块内排序';</w:t>
      </w:r>
    </w:p>
    <w:p w14:paraId="120F5BAC">
      <w:pPr>
        <w:pStyle w:val="166"/>
      </w:pPr>
      <w:r>
        <w:rPr>
          <w:rFonts w:eastAsia="Droid Sans Fallback"/>
        </w:rPr>
        <w:t>COMMENT ON COLUMN knowledge_point.status IS '启用状态';</w:t>
      </w:r>
    </w:p>
    <w:p w14:paraId="2D674DA5">
      <w:pPr>
        <w:pStyle w:val="166"/>
      </w:pPr>
      <w:r>
        <w:rPr>
          <w:rFonts w:eastAsia="Droid Sans Fallback"/>
        </w:rPr>
        <w:t>COMMENT ON COLUMN knowledge_point.created_by IS '创建管理员编号';</w:t>
      </w:r>
    </w:p>
    <w:p w14:paraId="321D9673">
      <w:pPr>
        <w:pStyle w:val="166"/>
      </w:pPr>
      <w:r>
        <w:rPr>
          <w:rFonts w:eastAsia="Droid Sans Fallback"/>
        </w:rPr>
        <w:t>COMMENT ON COLUMN knowledge_point.created_at IS '创建时间';</w:t>
      </w:r>
    </w:p>
    <w:p w14:paraId="33DEE8F7">
      <w:pPr>
        <w:pStyle w:val="166"/>
      </w:pPr>
      <w:r>
        <w:rPr>
          <w:rFonts w:eastAsia="Droid Sans Fallback"/>
        </w:rPr>
        <w:t>COMMENT ON COLUMN knowledge_point.updated_at IS '更新时间';</w:t>
      </w:r>
    </w:p>
    <w:p w14:paraId="19EE76FB">
      <w:pPr>
        <w:pStyle w:val="166"/>
      </w:pPr>
      <w:r>
        <w:rPr>
          <w:rFonts w:eastAsia="Droid Sans Fallback"/>
        </w:rPr>
        <w:t>COMMENT ON COLUMN knowledge_point.is_deleted IS '是否删除';</w:t>
      </w:r>
    </w:p>
    <w:p w14:paraId="260FD76B">
      <w:pPr>
        <w:pStyle w:val="166"/>
      </w:pPr>
      <w:r>
        <w:rPr>
          <w:rFonts w:eastAsia="Droid Sans Fallback"/>
        </w:rPr>
        <w:t>COMMENT ON COLUMN knowledge_point.version IS '乐观锁版本号';</w:t>
      </w:r>
    </w:p>
    <w:p w14:paraId="4C7E6EB9">
      <w:pPr>
        <w:spacing w:after="40"/>
      </w:pPr>
    </w:p>
    <w:p w14:paraId="5F3DF963">
      <w:r>
        <w:rPr>
          <w:rFonts w:ascii="Calibri" w:hAnsi="Calibri" w:eastAsia="Droid Sans Fallback"/>
          <w:b w:val="0"/>
          <w:color w:val="1D2733"/>
          <w:sz w:val="22"/>
        </w:rPr>
        <w:t xml:space="preserve">关系：内容模块 </w:t>
      </w:r>
      <w:r>
        <w:rPr>
          <w:rFonts w:ascii="Cascadia Mono" w:hAnsi="Cascadia Mono" w:eastAsia="Droid Sans Fallback"/>
          <w:b w:val="0"/>
          <w:color w:val="1F4D78"/>
          <w:sz w:val="21"/>
        </w:rPr>
        <w:t>1 : N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知识点；知识点可形成 </w:t>
      </w:r>
      <w:r>
        <w:rPr>
          <w:rFonts w:ascii="Cascadia Mono" w:hAnsi="Cascadia Mono" w:eastAsia="Droid Sans Fallback"/>
          <w:b w:val="0"/>
          <w:color w:val="1F4D78"/>
          <w:sz w:val="21"/>
        </w:rPr>
        <w:t>1 : N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自层级。</w:t>
      </w:r>
    </w:p>
    <w:p w14:paraId="37BC5D7B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3.4 </w:t>
      </w:r>
      <w:r>
        <w:rPr>
          <w:rFonts w:ascii="Cascadia Mono" w:hAnsi="Cascadia Mono" w:eastAsia="Droid Sans Fallback"/>
          <w:b/>
          <w:color w:val="1F4D78"/>
          <w:sz w:val="25"/>
        </w:rPr>
        <w:t>question</w:t>
      </w:r>
      <w:r>
        <w:rPr>
          <w:rFonts w:ascii="Calibri" w:hAnsi="Calibri" w:eastAsia="Droid Sans Fallback"/>
          <w:b/>
          <w:color w:val="2E74B5"/>
          <w:sz w:val="26"/>
        </w:rPr>
        <w:t>——题目表</w:t>
      </w:r>
    </w:p>
    <w:p w14:paraId="1519BD97">
      <w:r>
        <w:rPr>
          <w:rFonts w:ascii="Calibri" w:hAnsi="Calibri" w:eastAsia="Droid Sans Fallback"/>
          <w:b w:val="0"/>
          <w:color w:val="1D2733"/>
          <w:sz w:val="22"/>
        </w:rPr>
        <w:t>用途：保存固定题和可生成变式题的模板。题目在练习、作业、闯关中复用，但各业务场景会保存题目快照，防止原题修改影响历史记录。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763F21F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68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0D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1C8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296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6C7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747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95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E9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4BBA05C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C03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45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AA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012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741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B15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0E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313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题目编号</w:t>
            </w:r>
          </w:p>
        </w:tc>
      </w:tr>
      <w:tr w14:paraId="46252BB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35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D8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13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3A2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16C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B3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AC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83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稳定题目编码</w:t>
            </w:r>
          </w:p>
        </w:tc>
      </w:tr>
      <w:tr w14:paraId="5031D64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50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question_mode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CEF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5FF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A57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D5C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3DC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FIXED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CC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FIXED/TEMPLATE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E1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固定题或生成模板</w:t>
            </w:r>
          </w:p>
        </w:tc>
      </w:tr>
      <w:tr w14:paraId="665DDDB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3FC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question_type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6E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C30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28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CFF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026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7DE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98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口算、填空、竖式、选择、判断</w:t>
            </w:r>
          </w:p>
        </w:tc>
      </w:tr>
      <w:tr w14:paraId="7B83D39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F50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stem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AF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TEXT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28B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text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64D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CD6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570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E9E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B9C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题干；模板题可含占位符</w:t>
            </w:r>
          </w:p>
        </w:tc>
      </w:tr>
      <w:tr w14:paraId="59C8C1E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05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options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63C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98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118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A5A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C7C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E3D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DCD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选择题选项，其他题型为空</w:t>
            </w:r>
          </w:p>
        </w:tc>
      </w:tr>
      <w:tr w14:paraId="22BF89F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54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standard_answer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FB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A1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143C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7A2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549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739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9BD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标准答案和必要步骤结构</w:t>
            </w:r>
          </w:p>
        </w:tc>
      </w:tr>
      <w:tr w14:paraId="2B23409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71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analysis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40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TEXT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70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text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BBF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98C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45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F8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AA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解析</w:t>
            </w:r>
          </w:p>
        </w:tc>
      </w:tr>
      <w:tr w14:paraId="4DE6A01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9C7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generation_rule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EB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B4C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7F1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C9E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61D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93D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TEMPLATE 时必填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F0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数值范围、运算规则等生成参数</w:t>
            </w:r>
          </w:p>
        </w:tc>
      </w:tr>
      <w:tr w14:paraId="4E3B015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C3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difficulty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47F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AB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171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9B04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E64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F9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1～5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677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题目难度</w:t>
            </w:r>
          </w:p>
        </w:tc>
      </w:tr>
      <w:tr w14:paraId="6A1D751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C7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estimated_seconds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DA8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49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0BD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ECF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771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4B7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6B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预计作答秒数</w:t>
            </w:r>
          </w:p>
        </w:tc>
      </w:tr>
      <w:tr w14:paraId="525DD86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F2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43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B6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8A0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132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029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DRAFT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1D4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DRAFT/ENABLED/DISABLED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CA3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题目状态</w:t>
            </w:r>
          </w:p>
        </w:tc>
      </w:tr>
      <w:tr w14:paraId="7ECA23F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69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created_by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B73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8D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8F5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7B8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342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5C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D8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创建人</w:t>
            </w:r>
          </w:p>
        </w:tc>
      </w:tr>
      <w:tr w14:paraId="1816D90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B48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reviewed_by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B70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89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130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23C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23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FE7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6C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审核人</w:t>
            </w:r>
          </w:p>
        </w:tc>
      </w:tr>
      <w:tr w14:paraId="62657E0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06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reviewed_at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9C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E6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9D4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0DE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818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300E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E09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审核时间</w:t>
            </w:r>
          </w:p>
        </w:tc>
      </w:tr>
      <w:tr w14:paraId="5959B1D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D91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93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CC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F94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C90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2B5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239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1B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1644667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6A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152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7EB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A21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A6D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312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7C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BB0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688A0C9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42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is_deleted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5F5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5F9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B76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CB1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FE4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FALSE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1F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逻辑删除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CC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是否删除</w:t>
            </w:r>
          </w:p>
        </w:tc>
      </w:tr>
      <w:tr w14:paraId="18F756B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304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A45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CE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E56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4A5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EDA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1D0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2D5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644F82C4">
      <w:pPr>
        <w:pStyle w:val="5"/>
      </w:pPr>
      <w:r>
        <w:rPr>
          <w:rFonts w:eastAsia="Droid Sans Fallback"/>
        </w:rPr>
        <w:t>建表 SQL</w:t>
      </w:r>
    </w:p>
    <w:p w14:paraId="31F287AB">
      <w:pPr>
        <w:pStyle w:val="166"/>
      </w:pPr>
      <w:r>
        <w:rPr>
          <w:rFonts w:eastAsia="Droid Sans Fallback"/>
        </w:rPr>
        <w:t>CREATE TABLE question (</w:t>
      </w:r>
    </w:p>
    <w:p w14:paraId="575A0D8F">
      <w:pPr>
        <w:pStyle w:val="166"/>
      </w:pPr>
      <w:r>
        <w:rPr>
          <w:rFonts w:eastAsia="Droid Sans Fallback"/>
        </w:rPr>
        <w:t>id                BIGINT       CONSTRAINT pk_question PRIMARY KEY,</w:t>
      </w:r>
    </w:p>
    <w:p w14:paraId="2988D03C">
      <w:pPr>
        <w:pStyle w:val="166"/>
      </w:pPr>
      <w:r>
        <w:rPr>
          <w:rFonts w:eastAsia="Droid Sans Fallback"/>
        </w:rPr>
        <w:t>code              VARCHAR(64)  NOT NULL,</w:t>
      </w:r>
    </w:p>
    <w:p w14:paraId="22EEE2AB">
      <w:pPr>
        <w:pStyle w:val="166"/>
      </w:pPr>
      <w:r>
        <w:rPr>
          <w:rFonts w:eastAsia="Droid Sans Fallback"/>
        </w:rPr>
        <w:t>question_mode     VARCHAR(16)  NOT NULL DEFAULT 'FIXED',</w:t>
      </w:r>
    </w:p>
    <w:p w14:paraId="688F5510">
      <w:pPr>
        <w:pStyle w:val="166"/>
      </w:pPr>
      <w:r>
        <w:rPr>
          <w:rFonts w:eastAsia="Droid Sans Fallback"/>
        </w:rPr>
        <w:t>question_type     VARCHAR(32)  NOT NULL,</w:t>
      </w:r>
    </w:p>
    <w:p w14:paraId="61938CB5">
      <w:pPr>
        <w:pStyle w:val="166"/>
      </w:pPr>
      <w:r>
        <w:rPr>
          <w:rFonts w:eastAsia="Droid Sans Fallback"/>
        </w:rPr>
        <w:t>stem              TEXT         NOT NULL,</w:t>
      </w:r>
    </w:p>
    <w:p w14:paraId="75BCCD05">
      <w:pPr>
        <w:pStyle w:val="166"/>
      </w:pPr>
      <w:r>
        <w:rPr>
          <w:rFonts w:eastAsia="Droid Sans Fallback"/>
        </w:rPr>
        <w:t>options           JSONB,</w:t>
      </w:r>
    </w:p>
    <w:p w14:paraId="730631C0">
      <w:pPr>
        <w:pStyle w:val="166"/>
      </w:pPr>
      <w:r>
        <w:rPr>
          <w:rFonts w:eastAsia="Droid Sans Fallback"/>
        </w:rPr>
        <w:t>standard_answer   JSONB        NOT NULL,</w:t>
      </w:r>
    </w:p>
    <w:p w14:paraId="669BE2E2">
      <w:pPr>
        <w:pStyle w:val="166"/>
      </w:pPr>
      <w:r>
        <w:rPr>
          <w:rFonts w:eastAsia="Droid Sans Fallback"/>
        </w:rPr>
        <w:t>analysis          TEXT,</w:t>
      </w:r>
    </w:p>
    <w:p w14:paraId="74858A8D">
      <w:pPr>
        <w:pStyle w:val="166"/>
      </w:pPr>
      <w:r>
        <w:rPr>
          <w:rFonts w:eastAsia="Droid Sans Fallback"/>
        </w:rPr>
        <w:t>generation_rule   JSONB,</w:t>
      </w:r>
    </w:p>
    <w:p w14:paraId="4AC7B995">
      <w:pPr>
        <w:pStyle w:val="166"/>
      </w:pPr>
      <w:r>
        <w:rPr>
          <w:rFonts w:eastAsia="Droid Sans Fallback"/>
        </w:rPr>
        <w:t>difficulty        SMALLINT     NOT NULL DEFAULT 1,</w:t>
      </w:r>
    </w:p>
    <w:p w14:paraId="195A0B57">
      <w:pPr>
        <w:pStyle w:val="166"/>
      </w:pPr>
      <w:r>
        <w:rPr>
          <w:rFonts w:eastAsia="Droid Sans Fallback"/>
        </w:rPr>
        <w:t>estimated_seconds INTEGER,</w:t>
      </w:r>
    </w:p>
    <w:p w14:paraId="41F1C113">
      <w:pPr>
        <w:pStyle w:val="166"/>
      </w:pPr>
      <w:r>
        <w:rPr>
          <w:rFonts w:eastAsia="Droid Sans Fallback"/>
        </w:rPr>
        <w:t>status            VARCHAR(16)  NOT NULL DEFAULT 'DRAFT',</w:t>
      </w:r>
    </w:p>
    <w:p w14:paraId="18C51B82">
      <w:pPr>
        <w:pStyle w:val="166"/>
      </w:pPr>
      <w:r>
        <w:rPr>
          <w:rFonts w:eastAsia="Droid Sans Fallback"/>
        </w:rPr>
        <w:t>created_by        BIGINT       NOT NULL,</w:t>
      </w:r>
    </w:p>
    <w:p w14:paraId="3A28DB81">
      <w:pPr>
        <w:pStyle w:val="166"/>
      </w:pPr>
      <w:r>
        <w:rPr>
          <w:rFonts w:eastAsia="Droid Sans Fallback"/>
        </w:rPr>
        <w:t>reviewed_by       BIGINT,</w:t>
      </w:r>
    </w:p>
    <w:p w14:paraId="7FA76333">
      <w:pPr>
        <w:pStyle w:val="166"/>
      </w:pPr>
      <w:r>
        <w:rPr>
          <w:rFonts w:eastAsia="Droid Sans Fallback"/>
        </w:rPr>
        <w:t>reviewed_at       TIMESTAMPTZ,</w:t>
      </w:r>
    </w:p>
    <w:p w14:paraId="026F2C2D">
      <w:pPr>
        <w:pStyle w:val="166"/>
      </w:pPr>
      <w:r>
        <w:rPr>
          <w:rFonts w:eastAsia="Droid Sans Fallback"/>
        </w:rPr>
        <w:t>created_at        TIMESTAMPTZ    NOT NULL DEFAULT CURRENT_TIMESTAMP,</w:t>
      </w:r>
    </w:p>
    <w:p w14:paraId="672A697F">
      <w:pPr>
        <w:pStyle w:val="166"/>
      </w:pPr>
      <w:r>
        <w:rPr>
          <w:rFonts w:eastAsia="Droid Sans Fallback"/>
        </w:rPr>
        <w:t>updated_at        TIMESTAMPTZ    NOT NULL DEFAULT CURRENT_TIMESTAMP,</w:t>
      </w:r>
    </w:p>
    <w:p w14:paraId="4ECB55C3">
      <w:pPr>
        <w:pStyle w:val="166"/>
      </w:pPr>
      <w:r>
        <w:rPr>
          <w:rFonts w:eastAsia="Droid Sans Fallback"/>
        </w:rPr>
        <w:t>is_deleted           BOOLEAN      NOT NULL DEFAULT FALSE,</w:t>
      </w:r>
    </w:p>
    <w:p w14:paraId="17977931">
      <w:pPr>
        <w:pStyle w:val="166"/>
      </w:pPr>
      <w:r>
        <w:rPr>
          <w:rFonts w:eastAsia="Droid Sans Fallback"/>
        </w:rPr>
        <w:t>version           INTEGER      NOT NULL DEFAULT 0,</w:t>
      </w:r>
    </w:p>
    <w:p w14:paraId="0CDC61E7">
      <w:pPr>
        <w:pStyle w:val="166"/>
      </w:pPr>
      <w:r>
        <w:rPr>
          <w:rFonts w:eastAsia="Droid Sans Fallback"/>
        </w:rPr>
        <w:t>CONSTRAINT uk_question_code UNIQUE (code),</w:t>
      </w:r>
    </w:p>
    <w:p w14:paraId="68ED6B45">
      <w:pPr>
        <w:pStyle w:val="166"/>
      </w:pPr>
      <w:r>
        <w:rPr>
          <w:rFonts w:eastAsia="Droid Sans Fallback"/>
        </w:rPr>
        <w:t>CONSTRAINT ck_question_mode CHECK (question_mode IN ('FIXED', 'TEMPLATE')),</w:t>
      </w:r>
    </w:p>
    <w:p w14:paraId="03C6FA95">
      <w:pPr>
        <w:pStyle w:val="166"/>
      </w:pPr>
      <w:r>
        <w:rPr>
          <w:rFonts w:eastAsia="Droid Sans Fallback"/>
        </w:rPr>
        <w:t>CONSTRAINT ck_question_type CHECK (question_type IN</w:t>
      </w:r>
    </w:p>
    <w:p w14:paraId="272983A6">
      <w:pPr>
        <w:pStyle w:val="166"/>
      </w:pPr>
      <w:r>
        <w:rPr>
          <w:rFonts w:eastAsia="Droid Sans Fallback"/>
        </w:rPr>
        <w:t>('ARITHMETIC', 'FILL_BLANK', 'VERTICAL', 'CHOICE', 'JUDGEMENT')),</w:t>
      </w:r>
    </w:p>
    <w:p w14:paraId="0BA6E6E2">
      <w:pPr>
        <w:pStyle w:val="166"/>
      </w:pPr>
      <w:r>
        <w:rPr>
          <w:rFonts w:eastAsia="Droid Sans Fallback"/>
        </w:rPr>
        <w:t>CONSTRAINT ck_question_template_rule CHECK</w:t>
      </w:r>
    </w:p>
    <w:p w14:paraId="4A2FD521">
      <w:pPr>
        <w:pStyle w:val="166"/>
      </w:pPr>
      <w:r>
        <w:rPr>
          <w:rFonts w:eastAsia="Droid Sans Fallback"/>
        </w:rPr>
        <w:t>(question_mode = 'FIXED' OR generation_rule IS NOT NULL),</w:t>
      </w:r>
    </w:p>
    <w:p w14:paraId="0FECEF99">
      <w:pPr>
        <w:pStyle w:val="166"/>
      </w:pPr>
      <w:r>
        <w:rPr>
          <w:rFonts w:eastAsia="Droid Sans Fallback"/>
        </w:rPr>
        <w:t>CONSTRAINT ck_question_difficulty CHECK (difficulty BETWEEN 1 AND 5),</w:t>
      </w:r>
    </w:p>
    <w:p w14:paraId="531A7F6A">
      <w:pPr>
        <w:pStyle w:val="166"/>
      </w:pPr>
      <w:r>
        <w:rPr>
          <w:rFonts w:eastAsia="Droid Sans Fallback"/>
        </w:rPr>
        <w:t>CONSTRAINT ck_question_estimated_seconds CHECK</w:t>
      </w:r>
    </w:p>
    <w:p w14:paraId="3CC1F2EF">
      <w:pPr>
        <w:pStyle w:val="166"/>
      </w:pPr>
      <w:r>
        <w:rPr>
          <w:rFonts w:eastAsia="Droid Sans Fallback"/>
        </w:rPr>
        <w:t>(estimated_seconds IS NULL OR estimated_seconds &gt; 0),</w:t>
      </w:r>
    </w:p>
    <w:p w14:paraId="39692EE5">
      <w:pPr>
        <w:pStyle w:val="166"/>
      </w:pPr>
      <w:r>
        <w:rPr>
          <w:rFonts w:eastAsia="Droid Sans Fallback"/>
        </w:rPr>
        <w:t>CONSTRAINT ck_question_status CHECK (status IN ('DRAFT', 'ENABLED', 'DISABLED')),</w:t>
      </w:r>
    </w:p>
    <w:p w14:paraId="2F943504">
      <w:pPr>
        <w:pStyle w:val="166"/>
      </w:pPr>
      <w:r>
        <w:rPr>
          <w:rFonts w:eastAsia="Droid Sans Fallback"/>
        </w:rPr>
        <w:t>CONSTRAINT ck_question_version CHECK (version &gt;= 0)</w:t>
      </w:r>
    </w:p>
    <w:p w14:paraId="205AAD36">
      <w:pPr>
        <w:pStyle w:val="166"/>
      </w:pPr>
      <w:r>
        <w:rPr>
          <w:rFonts w:eastAsia="Droid Sans Fallback"/>
        </w:rPr>
        <w:t>);</w:t>
      </w:r>
    </w:p>
    <w:p w14:paraId="7720F84A">
      <w:pPr>
        <w:pStyle w:val="166"/>
      </w:pPr>
      <w:r>
        <w:rPr>
          <w:rFonts w:eastAsia="Droid Sans Fallback"/>
        </w:rPr>
        <w:t>CREATE INDEX idx_question_type_difficulty</w:t>
      </w:r>
    </w:p>
    <w:p w14:paraId="23651102">
      <w:pPr>
        <w:pStyle w:val="166"/>
      </w:pPr>
      <w:r>
        <w:rPr>
          <w:rFonts w:eastAsia="Droid Sans Fallback"/>
        </w:rPr>
        <w:t>ON question (question_type, difficulty)</w:t>
      </w:r>
    </w:p>
    <w:p w14:paraId="7CA9DD85">
      <w:pPr>
        <w:pStyle w:val="166"/>
      </w:pPr>
      <w:r>
        <w:rPr>
          <w:rFonts w:eastAsia="Droid Sans Fallback"/>
        </w:rPr>
        <w:t>WHERE is_deleted = FALSE AND status = 'ENABLED';</w:t>
      </w:r>
    </w:p>
    <w:p w14:paraId="7657A857">
      <w:pPr>
        <w:pStyle w:val="166"/>
      </w:pPr>
      <w:r>
        <w:rPr>
          <w:rFonts w:eastAsia="Droid Sans Fallback"/>
        </w:rPr>
        <w:t>COMMENT ON TABLE question IS '固定题与生成模板题';</w:t>
      </w:r>
    </w:p>
    <w:p w14:paraId="21609F69">
      <w:pPr>
        <w:pStyle w:val="166"/>
      </w:pPr>
      <w:r>
        <w:rPr>
          <w:rFonts w:eastAsia="Droid Sans Fallback"/>
        </w:rPr>
        <w:t>COMMENT ON COLUMN question.id IS '题目编号';</w:t>
      </w:r>
    </w:p>
    <w:p w14:paraId="76B9A1DE">
      <w:pPr>
        <w:pStyle w:val="166"/>
      </w:pPr>
      <w:r>
        <w:rPr>
          <w:rFonts w:eastAsia="Droid Sans Fallback"/>
        </w:rPr>
        <w:t>COMMENT ON COLUMN question.code IS '稳定题目编码';</w:t>
      </w:r>
    </w:p>
    <w:p w14:paraId="2F1D6955">
      <w:pPr>
        <w:pStyle w:val="166"/>
      </w:pPr>
      <w:r>
        <w:rPr>
          <w:rFonts w:eastAsia="Droid Sans Fallback"/>
        </w:rPr>
        <w:t>COMMENT ON COLUMN question.question_mode IS '固定题或生成模板';</w:t>
      </w:r>
    </w:p>
    <w:p w14:paraId="16CCE932">
      <w:pPr>
        <w:pStyle w:val="166"/>
      </w:pPr>
      <w:r>
        <w:rPr>
          <w:rFonts w:eastAsia="Droid Sans Fallback"/>
        </w:rPr>
        <w:t>COMMENT ON COLUMN question.question_type IS '口算、填空、竖式、选择、判断';</w:t>
      </w:r>
    </w:p>
    <w:p w14:paraId="32B5DE28">
      <w:pPr>
        <w:pStyle w:val="166"/>
      </w:pPr>
      <w:r>
        <w:rPr>
          <w:rFonts w:eastAsia="Droid Sans Fallback"/>
        </w:rPr>
        <w:t>COMMENT ON COLUMN question.stem IS '题干；模板题可含占位符';</w:t>
      </w:r>
    </w:p>
    <w:p w14:paraId="5364CA30">
      <w:pPr>
        <w:pStyle w:val="166"/>
      </w:pPr>
      <w:r>
        <w:rPr>
          <w:rFonts w:eastAsia="Droid Sans Fallback"/>
        </w:rPr>
        <w:t>COMMENT ON COLUMN question.options IS '选择题选项，其他题型为空';</w:t>
      </w:r>
    </w:p>
    <w:p w14:paraId="6F338FDF">
      <w:pPr>
        <w:pStyle w:val="166"/>
      </w:pPr>
      <w:r>
        <w:rPr>
          <w:rFonts w:eastAsia="Droid Sans Fallback"/>
        </w:rPr>
        <w:t>COMMENT ON COLUMN question.standard_answer IS '标准答案和必要步骤结构';</w:t>
      </w:r>
    </w:p>
    <w:p w14:paraId="5E948017">
      <w:pPr>
        <w:pStyle w:val="166"/>
      </w:pPr>
      <w:r>
        <w:rPr>
          <w:rFonts w:eastAsia="Droid Sans Fallback"/>
        </w:rPr>
        <w:t>COMMENT ON COLUMN question.analysis IS '解析';</w:t>
      </w:r>
    </w:p>
    <w:p w14:paraId="63DEC566">
      <w:pPr>
        <w:pStyle w:val="166"/>
      </w:pPr>
      <w:r>
        <w:rPr>
          <w:rFonts w:eastAsia="Droid Sans Fallback"/>
        </w:rPr>
        <w:t>COMMENT ON COLUMN question.generation_rule IS '数值范围、运算规则等生成参数';</w:t>
      </w:r>
    </w:p>
    <w:p w14:paraId="3F98A9C2">
      <w:pPr>
        <w:pStyle w:val="166"/>
      </w:pPr>
      <w:r>
        <w:rPr>
          <w:rFonts w:eastAsia="Droid Sans Fallback"/>
        </w:rPr>
        <w:t>COMMENT ON COLUMN question.difficulty IS '题目难度';</w:t>
      </w:r>
    </w:p>
    <w:p w14:paraId="4270FCDC">
      <w:pPr>
        <w:pStyle w:val="166"/>
      </w:pPr>
      <w:r>
        <w:rPr>
          <w:rFonts w:eastAsia="Droid Sans Fallback"/>
        </w:rPr>
        <w:t>COMMENT ON COLUMN question.estimated_seconds IS '预计作答秒数';</w:t>
      </w:r>
    </w:p>
    <w:p w14:paraId="19E6F9CE">
      <w:pPr>
        <w:pStyle w:val="166"/>
      </w:pPr>
      <w:r>
        <w:rPr>
          <w:rFonts w:eastAsia="Droid Sans Fallback"/>
        </w:rPr>
        <w:t>COMMENT ON COLUMN question.status IS '题目状态';</w:t>
      </w:r>
    </w:p>
    <w:p w14:paraId="353780FD">
      <w:pPr>
        <w:pStyle w:val="166"/>
      </w:pPr>
      <w:r>
        <w:rPr>
          <w:rFonts w:eastAsia="Droid Sans Fallback"/>
        </w:rPr>
        <w:t>COMMENT ON COLUMN question.created_by IS '创建人';</w:t>
      </w:r>
    </w:p>
    <w:p w14:paraId="27189CDC">
      <w:pPr>
        <w:pStyle w:val="166"/>
      </w:pPr>
      <w:r>
        <w:rPr>
          <w:rFonts w:eastAsia="Droid Sans Fallback"/>
        </w:rPr>
        <w:t>COMMENT ON COLUMN question.reviewed_by IS '审核人';</w:t>
      </w:r>
    </w:p>
    <w:p w14:paraId="51FBAB2B">
      <w:pPr>
        <w:pStyle w:val="166"/>
      </w:pPr>
      <w:r>
        <w:rPr>
          <w:rFonts w:eastAsia="Droid Sans Fallback"/>
        </w:rPr>
        <w:t>COMMENT ON COLUMN question.reviewed_at IS '审核时间';</w:t>
      </w:r>
    </w:p>
    <w:p w14:paraId="139CF131">
      <w:pPr>
        <w:pStyle w:val="166"/>
      </w:pPr>
      <w:r>
        <w:rPr>
          <w:rFonts w:eastAsia="Droid Sans Fallback"/>
        </w:rPr>
        <w:t>COMMENT ON COLUMN question.created_at IS '创建时间';</w:t>
      </w:r>
    </w:p>
    <w:p w14:paraId="7CF87283">
      <w:pPr>
        <w:pStyle w:val="166"/>
      </w:pPr>
      <w:r>
        <w:rPr>
          <w:rFonts w:eastAsia="Droid Sans Fallback"/>
        </w:rPr>
        <w:t>COMMENT ON COLUMN question.updated_at IS '更新时间';</w:t>
      </w:r>
    </w:p>
    <w:p w14:paraId="3005FE6E">
      <w:pPr>
        <w:pStyle w:val="166"/>
      </w:pPr>
      <w:r>
        <w:rPr>
          <w:rFonts w:eastAsia="Droid Sans Fallback"/>
        </w:rPr>
        <w:t>COMMENT ON COLUMN question.is_deleted IS '是否删除';</w:t>
      </w:r>
    </w:p>
    <w:p w14:paraId="240888DF">
      <w:pPr>
        <w:pStyle w:val="166"/>
      </w:pPr>
      <w:r>
        <w:rPr>
          <w:rFonts w:eastAsia="Droid Sans Fallback"/>
        </w:rPr>
        <w:t>COMMENT ON COLUMN question.version IS '乐观锁版本号';</w:t>
      </w:r>
    </w:p>
    <w:p w14:paraId="659F03CC">
      <w:pPr>
        <w:spacing w:after="40"/>
      </w:pPr>
    </w:p>
    <w:p w14:paraId="7B513892">
      <w:r>
        <w:rPr>
          <w:rFonts w:ascii="Cascadia Mono" w:hAnsi="Cascadia Mono" w:eastAsia="Droid Sans Fallback"/>
          <w:b w:val="0"/>
          <w:color w:val="1F4D78"/>
          <w:sz w:val="21"/>
        </w:rPr>
        <w:t>question_type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第一版取值：</w:t>
      </w:r>
      <w:r>
        <w:rPr>
          <w:rFonts w:ascii="Cascadia Mono" w:hAnsi="Cascadia Mono" w:eastAsia="Droid Sans Fallback"/>
          <w:b w:val="0"/>
          <w:color w:val="1F4D78"/>
          <w:sz w:val="21"/>
        </w:rPr>
        <w:t>ARITHMETIC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口算、</w:t>
      </w:r>
      <w:r>
        <w:rPr>
          <w:rFonts w:ascii="Cascadia Mono" w:hAnsi="Cascadia Mono" w:eastAsia="Droid Sans Fallback"/>
          <w:b w:val="0"/>
          <w:color w:val="1F4D78"/>
          <w:sz w:val="21"/>
        </w:rPr>
        <w:t>FILL_BLANK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填空、</w:t>
      </w:r>
      <w:r>
        <w:rPr>
          <w:rFonts w:ascii="Cascadia Mono" w:hAnsi="Cascadia Mono" w:eastAsia="Droid Sans Fallback"/>
          <w:b w:val="0"/>
          <w:color w:val="1F4D78"/>
          <w:sz w:val="21"/>
        </w:rPr>
        <w:t>VERTICAL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竖式、</w:t>
      </w:r>
      <w:r>
        <w:rPr>
          <w:rFonts w:ascii="Cascadia Mono" w:hAnsi="Cascadia Mono" w:eastAsia="Droid Sans Fallback"/>
          <w:b w:val="0"/>
          <w:color w:val="1F4D78"/>
          <w:sz w:val="21"/>
        </w:rPr>
        <w:t>CHOICE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选择、</w:t>
      </w:r>
      <w:r>
        <w:rPr>
          <w:rFonts w:ascii="Cascadia Mono" w:hAnsi="Cascadia Mono" w:eastAsia="Droid Sans Fallback"/>
          <w:b w:val="0"/>
          <w:color w:val="1F4D78"/>
          <w:sz w:val="21"/>
        </w:rPr>
        <w:t>JUDGEMENT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判断。</w:t>
      </w:r>
    </w:p>
    <w:p w14:paraId="2DCCFFC0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3.5 </w:t>
      </w:r>
      <w:r>
        <w:rPr>
          <w:rFonts w:ascii="Cascadia Mono" w:hAnsi="Cascadia Mono" w:eastAsia="Droid Sans Fallback"/>
          <w:b/>
          <w:color w:val="1F4D78"/>
          <w:sz w:val="25"/>
        </w:rPr>
        <w:t>question_knowledge_point</w:t>
      </w:r>
      <w:r>
        <w:rPr>
          <w:rFonts w:ascii="Calibri" w:hAnsi="Calibri" w:eastAsia="Droid Sans Fallback"/>
          <w:b/>
          <w:color w:val="2E74B5"/>
          <w:sz w:val="26"/>
        </w:rPr>
        <w:t>——题目知识点关联表</w:t>
      </w:r>
    </w:p>
    <w:p w14:paraId="2BD07992">
      <w:r>
        <w:rPr>
          <w:rFonts w:ascii="Calibri" w:hAnsi="Calibri" w:eastAsia="Droid Sans Fallback"/>
          <w:b w:val="0"/>
          <w:color w:val="1D2733"/>
          <w:sz w:val="22"/>
        </w:rPr>
        <w:t xml:space="preserve">用途：实现题目与知识点 </w:t>
      </w:r>
      <w:r>
        <w:rPr>
          <w:rFonts w:ascii="Cascadia Mono" w:hAnsi="Cascadia Mono" w:eastAsia="Droid Sans Fallback"/>
          <w:b w:val="0"/>
          <w:color w:val="1F4D78"/>
          <w:sz w:val="21"/>
        </w:rPr>
        <w:t>M : N</w:t>
      </w:r>
      <w:r>
        <w:rPr>
          <w:rFonts w:ascii="Calibri" w:hAnsi="Calibri" w:eastAsia="Droid Sans Fallback"/>
          <w:b w:val="0"/>
          <w:color w:val="1D2733"/>
          <w:sz w:val="22"/>
        </w:rPr>
        <w:t>，并标明一道题的主要知识点。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48252DB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96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E3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C8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ECA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931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44C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33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855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1F87D6B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01D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F6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169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E18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DB6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C19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0A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联合 PK、逻辑关联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95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题目编号</w:t>
            </w:r>
          </w:p>
        </w:tc>
      </w:tr>
      <w:tr w14:paraId="08B329E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4D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knowledge_point_id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527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DC2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81B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FC3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367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B2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联合 PK、逻辑关联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77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知识点编号</w:t>
            </w:r>
          </w:p>
        </w:tc>
      </w:tr>
      <w:tr w14:paraId="1552A13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4A6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is_primary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AD5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C6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B7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369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5A4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FALSE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A77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每题最多一个主要知识点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9B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是否主要知识点</w:t>
            </w:r>
          </w:p>
        </w:tc>
      </w:tr>
      <w:tr w14:paraId="07420D5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01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weight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985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FA4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C2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9C7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1E6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1.0000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FB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B2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对掌握度更新的权重</w:t>
            </w:r>
          </w:p>
        </w:tc>
      </w:tr>
      <w:tr w14:paraId="21BA447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64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9F4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AAD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EAA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07B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B06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61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EE5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关联时间</w:t>
            </w:r>
          </w:p>
        </w:tc>
      </w:tr>
      <w:tr w14:paraId="3C6AE52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A7F967B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67C60656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2B59FC56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30CD483E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1CE2ABEB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52415DAF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5D31BBB3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1FEA74E9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40B2E4CE">
      <w:pPr>
        <w:pStyle w:val="5"/>
      </w:pPr>
      <w:r>
        <w:rPr>
          <w:rFonts w:eastAsia="Droid Sans Fallback"/>
        </w:rPr>
        <w:t>建表 SQL</w:t>
      </w:r>
    </w:p>
    <w:p w14:paraId="07CAD23A">
      <w:pPr>
        <w:pStyle w:val="166"/>
      </w:pPr>
      <w:r>
        <w:rPr>
          <w:rFonts w:eastAsia="Droid Sans Fallback"/>
        </w:rPr>
        <w:t>CREATE TABLE question_knowledge_point (</w:t>
      </w:r>
    </w:p>
    <w:p w14:paraId="60811C78">
      <w:pPr>
        <w:pStyle w:val="166"/>
      </w:pPr>
      <w:r>
        <w:rPr>
          <w:rFonts w:eastAsia="Droid Sans Fallback"/>
        </w:rPr>
        <w:t>question_id       BIGINT       NOT NULL,</w:t>
      </w:r>
    </w:p>
    <w:p w14:paraId="11701F78">
      <w:pPr>
        <w:pStyle w:val="166"/>
      </w:pPr>
      <w:r>
        <w:rPr>
          <w:rFonts w:eastAsia="Droid Sans Fallback"/>
        </w:rPr>
        <w:t>knowledge_point_id BIGINT      NOT NULL,</w:t>
      </w:r>
    </w:p>
    <w:p w14:paraId="529B0391">
      <w:pPr>
        <w:pStyle w:val="166"/>
      </w:pPr>
      <w:r>
        <w:rPr>
          <w:rFonts w:eastAsia="Droid Sans Fallback"/>
        </w:rPr>
        <w:t>is_primary        BOOLEAN      NOT NULL DEFAULT FALSE,</w:t>
      </w:r>
    </w:p>
    <w:p w14:paraId="4B92707A">
      <w:pPr>
        <w:pStyle w:val="166"/>
      </w:pPr>
      <w:r>
        <w:rPr>
          <w:rFonts w:eastAsia="Droid Sans Fallback"/>
        </w:rPr>
        <w:t>weight            NUMERIC(5,4) NOT NULL DEFAULT 1.0000,</w:t>
      </w:r>
    </w:p>
    <w:p w14:paraId="4C419C7D">
      <w:pPr>
        <w:pStyle w:val="166"/>
      </w:pPr>
      <w:r>
        <w:rPr>
          <w:rFonts w:eastAsia="Droid Sans Fallback"/>
        </w:rPr>
        <w:t>created_at        TIMESTAMPTZ    NOT NULL DEFAULT CURRENT_TIMESTAMP,</w:t>
      </w:r>
    </w:p>
    <w:p w14:paraId="34258254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0E4736EB">
      <w:pPr>
        <w:pStyle w:val="166"/>
      </w:pPr>
      <w:r>
        <w:rPr>
          <w:rFonts w:eastAsia="Droid Sans Fallback"/>
        </w:rPr>
        <w:t>CONSTRAINT pk_question_knowledge_point</w:t>
      </w:r>
    </w:p>
    <w:p w14:paraId="67977737">
      <w:pPr>
        <w:pStyle w:val="166"/>
      </w:pPr>
      <w:r>
        <w:rPr>
          <w:rFonts w:eastAsia="Droid Sans Fallback"/>
        </w:rPr>
        <w:t>CONSTRAINT pk_question_knowledge_point PRIMARY KEY (question_id, knowledge_point_id),</w:t>
      </w:r>
    </w:p>
    <w:p w14:paraId="72CE8DF3">
      <w:pPr>
        <w:pStyle w:val="166"/>
      </w:pPr>
      <w:r>
        <w:rPr>
          <w:rFonts w:eastAsia="Droid Sans Fallback"/>
        </w:rPr>
        <w:t>CONSTRAINT ck_question_kp_weight CHECK (weight &gt; 0 AND weight &lt;= 1)</w:t>
      </w:r>
    </w:p>
    <w:p w14:paraId="174A4FEA">
      <w:pPr>
        <w:pStyle w:val="166"/>
      </w:pPr>
      <w:r>
        <w:rPr>
          <w:rFonts w:eastAsia="Droid Sans Fallback"/>
        </w:rPr>
        <w:t>);</w:t>
      </w:r>
    </w:p>
    <w:p w14:paraId="28961FD7">
      <w:pPr>
        <w:pStyle w:val="166"/>
      </w:pPr>
      <w:r>
        <w:rPr>
          <w:rFonts w:eastAsia="Droid Sans Fallback"/>
        </w:rPr>
        <w:t>CREATE UNIQUE INDEX uk_question_primary_knowledge</w:t>
      </w:r>
    </w:p>
    <w:p w14:paraId="2EA70CB3">
      <w:pPr>
        <w:pStyle w:val="166"/>
      </w:pPr>
      <w:r>
        <w:rPr>
          <w:rFonts w:eastAsia="Droid Sans Fallback"/>
        </w:rPr>
        <w:t>ON question_knowledge_point (question_id) WHERE is_primary = TRUE;</w:t>
      </w:r>
    </w:p>
    <w:p w14:paraId="188E652D">
      <w:pPr>
        <w:pStyle w:val="166"/>
      </w:pPr>
      <w:r>
        <w:rPr>
          <w:rFonts w:eastAsia="Droid Sans Fallback"/>
        </w:rPr>
        <w:t>CREATE INDEX idx_question_kp_knowledge</w:t>
      </w:r>
    </w:p>
    <w:p w14:paraId="1B7E6661">
      <w:pPr>
        <w:pStyle w:val="166"/>
      </w:pPr>
      <w:r>
        <w:rPr>
          <w:rFonts w:eastAsia="Droid Sans Fallback"/>
        </w:rPr>
        <w:t>ON question_knowledge_point (knowledge_point_id, question_id);</w:t>
      </w:r>
    </w:p>
    <w:p w14:paraId="4F953D0E">
      <w:pPr>
        <w:pStyle w:val="166"/>
      </w:pPr>
      <w:r>
        <w:rPr>
          <w:rFonts w:eastAsia="Droid Sans Fallback"/>
        </w:rPr>
        <w:t>COMMENT ON TABLE question_knowledge_point IS '题目知识点多对多关联';</w:t>
      </w:r>
    </w:p>
    <w:p w14:paraId="072EFD4A">
      <w:pPr>
        <w:pStyle w:val="166"/>
      </w:pPr>
      <w:r>
        <w:rPr>
          <w:rFonts w:eastAsia="Droid Sans Fallback"/>
        </w:rPr>
        <w:t>COMMENT ON COLUMN question_knowledge_point.question_id IS '题目编号';</w:t>
      </w:r>
    </w:p>
    <w:p w14:paraId="40FC8061">
      <w:pPr>
        <w:pStyle w:val="166"/>
      </w:pPr>
      <w:r>
        <w:rPr>
          <w:rFonts w:eastAsia="Droid Sans Fallback"/>
        </w:rPr>
        <w:t>COMMENT ON COLUMN question_knowledge_point.knowledge_point_id IS '知识点编号';</w:t>
      </w:r>
    </w:p>
    <w:p w14:paraId="1A1DD2BE">
      <w:pPr>
        <w:pStyle w:val="166"/>
      </w:pPr>
      <w:r>
        <w:rPr>
          <w:rFonts w:eastAsia="Droid Sans Fallback"/>
        </w:rPr>
        <w:t>COMMENT ON COLUMN question_knowledge_point.is_primary IS '是否主要知识点';</w:t>
      </w:r>
    </w:p>
    <w:p w14:paraId="55336792">
      <w:pPr>
        <w:pStyle w:val="166"/>
      </w:pPr>
      <w:r>
        <w:rPr>
          <w:rFonts w:eastAsia="Droid Sans Fallback"/>
        </w:rPr>
        <w:t>COMMENT ON COLUMN question_knowledge_point.weight IS '对掌握度更新的权重';</w:t>
      </w:r>
    </w:p>
    <w:p w14:paraId="14F81A4E">
      <w:pPr>
        <w:pStyle w:val="166"/>
      </w:pPr>
      <w:r>
        <w:rPr>
          <w:rFonts w:eastAsia="Droid Sans Fallback"/>
        </w:rPr>
        <w:t>COMMENT ON COLUMN question_knowledge_point.created_at IS '关联时间';</w:t>
      </w:r>
    </w:p>
    <w:p w14:paraId="495CACDC">
      <w:pPr>
        <w:pStyle w:val="166"/>
      </w:pPr>
      <w:r>
        <w:rPr>
          <w:rFonts w:eastAsia="Droid Sans Fallback"/>
        </w:rPr>
        <w:t>COMMENT ON COLUMN question_knowledge_point.updated_at IS '更新时间';</w:t>
      </w:r>
    </w:p>
    <w:p w14:paraId="7E721EDF">
      <w:pPr>
        <w:spacing w:after="40"/>
      </w:pPr>
    </w:p>
    <w:p w14:paraId="7244D0FA">
      <w:r>
        <w:rPr>
          <w:rFonts w:ascii="Calibri" w:hAnsi="Calibri" w:eastAsia="Droid Sans Fallback"/>
          <w:b w:val="0"/>
          <w:color w:val="1D2733"/>
          <w:sz w:val="22"/>
        </w:rPr>
        <w:t>主键：</w:t>
      </w:r>
      <w:r>
        <w:rPr>
          <w:rFonts w:ascii="Cascadia Mono" w:hAnsi="Cascadia Mono" w:eastAsia="Droid Sans Fallback"/>
          <w:b w:val="0"/>
          <w:color w:val="1F4D78"/>
          <w:sz w:val="21"/>
        </w:rPr>
        <w:t>(question_id, knowledge_point_id)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；部分唯一索引确保每题最多一个 </w:t>
      </w:r>
      <w:r>
        <w:rPr>
          <w:rFonts w:ascii="Cascadia Mono" w:hAnsi="Cascadia Mono" w:eastAsia="Droid Sans Fallback"/>
          <w:b w:val="0"/>
          <w:color w:val="1F4D78"/>
          <w:sz w:val="21"/>
        </w:rPr>
        <w:t>is_primary = TRUE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3B855D0D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3.6 </w:t>
      </w:r>
      <w:r>
        <w:rPr>
          <w:rFonts w:ascii="Cascadia Mono" w:hAnsi="Cascadia Mono" w:eastAsia="Droid Sans Fallback"/>
          <w:b/>
          <w:color w:val="1F4D78"/>
          <w:sz w:val="25"/>
        </w:rPr>
        <w:t>error_type</w:t>
      </w:r>
      <w:r>
        <w:rPr>
          <w:rFonts w:ascii="Calibri" w:hAnsi="Calibri" w:eastAsia="Droid Sans Fallback"/>
          <w:b/>
          <w:color w:val="2E74B5"/>
          <w:sz w:val="26"/>
        </w:rPr>
        <w:t>——错因字典表</w:t>
      </w:r>
    </w:p>
    <w:p w14:paraId="280023DF">
      <w:r>
        <w:rPr>
          <w:rFonts w:ascii="Calibri" w:hAnsi="Calibri" w:eastAsia="Droid Sans Fallback"/>
          <w:b w:val="0"/>
          <w:color w:val="1D2733"/>
          <w:sz w:val="22"/>
        </w:rPr>
        <w:t>用途：管理员维护可解释的错误类型，例如数位未对齐、进位遗漏、退位错误、计算错误等，学习服务只引用其编号。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4AF2E3D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CC4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21B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C3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F96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BF7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16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27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69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076B81B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0D7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F8F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F6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A45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DB9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88D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8B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1E9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错因类型编号</w:t>
            </w:r>
          </w:p>
        </w:tc>
      </w:tr>
      <w:tr w14:paraId="25A640A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C5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45F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9E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0FB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AEB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F86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B1D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53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稳定错因编码</w:t>
            </w:r>
          </w:p>
        </w:tc>
      </w:tr>
      <w:tr w14:paraId="4A9DC88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7E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EEC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C5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4A4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D36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9F3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E8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507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错因名称</w:t>
            </w:r>
          </w:p>
        </w:tc>
      </w:tr>
      <w:tr w14:paraId="473738E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7E5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category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00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38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836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6D0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201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8EA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09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错因大类</w:t>
            </w:r>
          </w:p>
        </w:tc>
      </w:tr>
      <w:tr w14:paraId="5E25EA5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4BD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applicable_question_type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3B7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AD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02F8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5F8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37E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AE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5A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适用题型；为空表示通用</w:t>
            </w:r>
          </w:p>
        </w:tc>
      </w:tr>
      <w:tr w14:paraId="24AE683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25A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description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A2E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D1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DB6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710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F9E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907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E9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判定说明</w:t>
            </w:r>
          </w:p>
        </w:tc>
      </w:tr>
      <w:tr w14:paraId="57F0B76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F13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explanation_template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D8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8C2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E0E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534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E39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BB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9C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面向学生的解释模板</w:t>
            </w:r>
          </w:p>
        </w:tc>
      </w:tr>
      <w:tr w14:paraId="1B37E72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C14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remediation_hint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68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9B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7DE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F42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C4A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07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2A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针对性练习提示</w:t>
            </w:r>
          </w:p>
        </w:tc>
      </w:tr>
      <w:tr w14:paraId="3B54CB9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23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F1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50A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13C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EA6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961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0A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0/1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C7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启用状态</w:t>
            </w:r>
          </w:p>
        </w:tc>
      </w:tr>
      <w:tr w14:paraId="6F8B6DA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AB9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D2C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1F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D77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81C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2C1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D0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312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4232563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638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9F2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79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9DA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65E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F2C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3D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22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7C5EBA8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490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is_deleted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80D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AE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D97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FB5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A2ED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FALSE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0B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逻辑删除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20A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是否删除</w:t>
            </w:r>
          </w:p>
        </w:tc>
      </w:tr>
      <w:tr w14:paraId="702798B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EE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FA8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AB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E21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624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A4A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168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A1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0957D5F6">
      <w:pPr>
        <w:pStyle w:val="5"/>
      </w:pPr>
      <w:r>
        <w:rPr>
          <w:rFonts w:eastAsia="Droid Sans Fallback"/>
        </w:rPr>
        <w:t>建表 SQL</w:t>
      </w:r>
    </w:p>
    <w:p w14:paraId="030FED81">
      <w:pPr>
        <w:pStyle w:val="166"/>
      </w:pPr>
      <w:r>
        <w:rPr>
          <w:rFonts w:eastAsia="Droid Sans Fallback"/>
        </w:rPr>
        <w:t>CREATE TABLE error_type (</w:t>
      </w:r>
    </w:p>
    <w:p w14:paraId="1FB2923B">
      <w:pPr>
        <w:pStyle w:val="166"/>
      </w:pPr>
      <w:r>
        <w:rPr>
          <w:rFonts w:eastAsia="Droid Sans Fallback"/>
        </w:rPr>
        <w:t>id                       BIGINT        CONSTRAINT pk_error_type PRIMARY KEY,</w:t>
      </w:r>
    </w:p>
    <w:p w14:paraId="39153732">
      <w:pPr>
        <w:pStyle w:val="166"/>
      </w:pPr>
      <w:r>
        <w:rPr>
          <w:rFonts w:eastAsia="Droid Sans Fallback"/>
        </w:rPr>
        <w:t>code                     VARCHAR(64)   NOT NULL,</w:t>
      </w:r>
    </w:p>
    <w:p w14:paraId="58383164">
      <w:pPr>
        <w:pStyle w:val="166"/>
      </w:pPr>
      <w:r>
        <w:rPr>
          <w:rFonts w:eastAsia="Droid Sans Fallback"/>
        </w:rPr>
        <w:t>name                     VARCHAR(100)  NOT NULL,</w:t>
      </w:r>
    </w:p>
    <w:p w14:paraId="6A9EA657">
      <w:pPr>
        <w:pStyle w:val="166"/>
      </w:pPr>
      <w:r>
        <w:rPr>
          <w:rFonts w:eastAsia="Droid Sans Fallback"/>
        </w:rPr>
        <w:t>category                 VARCHAR(32)   NOT NULL,</w:t>
      </w:r>
    </w:p>
    <w:p w14:paraId="379BD5BF">
      <w:pPr>
        <w:pStyle w:val="166"/>
      </w:pPr>
      <w:r>
        <w:rPr>
          <w:rFonts w:eastAsia="Droid Sans Fallback"/>
        </w:rPr>
        <w:t>applicable_question_type VARCHAR(32),</w:t>
      </w:r>
    </w:p>
    <w:p w14:paraId="0E3DA503">
      <w:pPr>
        <w:pStyle w:val="166"/>
      </w:pPr>
      <w:r>
        <w:rPr>
          <w:rFonts w:eastAsia="Droid Sans Fallback"/>
        </w:rPr>
        <w:t>description              VARCHAR(500),</w:t>
      </w:r>
    </w:p>
    <w:p w14:paraId="5D2FDFAB">
      <w:pPr>
        <w:pStyle w:val="166"/>
      </w:pPr>
      <w:r>
        <w:rPr>
          <w:rFonts w:eastAsia="Droid Sans Fallback"/>
        </w:rPr>
        <w:t>explanation_template     VARCHAR(1000),</w:t>
      </w:r>
    </w:p>
    <w:p w14:paraId="73F6A954">
      <w:pPr>
        <w:pStyle w:val="166"/>
      </w:pPr>
      <w:r>
        <w:rPr>
          <w:rFonts w:eastAsia="Droid Sans Fallback"/>
        </w:rPr>
        <w:t>remediation_hint         VARCHAR(1000),</w:t>
      </w:r>
    </w:p>
    <w:p w14:paraId="5BB26DD1">
      <w:pPr>
        <w:pStyle w:val="166"/>
      </w:pPr>
      <w:r>
        <w:rPr>
          <w:rFonts w:eastAsia="Droid Sans Fallback"/>
        </w:rPr>
        <w:t>status                   SMALLINT      NOT NULL DEFAULT 1,</w:t>
      </w:r>
    </w:p>
    <w:p w14:paraId="65A14516">
      <w:pPr>
        <w:pStyle w:val="166"/>
      </w:pPr>
      <w:r>
        <w:rPr>
          <w:rFonts w:eastAsia="Droid Sans Fallback"/>
        </w:rPr>
        <w:t>created_at               TIMESTAMPTZ     NOT NULL DEFAULT CURRENT_TIMESTAMP,</w:t>
      </w:r>
    </w:p>
    <w:p w14:paraId="562A6B9F">
      <w:pPr>
        <w:pStyle w:val="166"/>
      </w:pPr>
      <w:r>
        <w:rPr>
          <w:rFonts w:eastAsia="Droid Sans Fallback"/>
        </w:rPr>
        <w:t>updated_at               TIMESTAMPTZ     NOT NULL DEFAULT CURRENT_TIMESTAMP,</w:t>
      </w:r>
    </w:p>
    <w:p w14:paraId="54673C35">
      <w:pPr>
        <w:pStyle w:val="166"/>
      </w:pPr>
      <w:r>
        <w:rPr>
          <w:rFonts w:eastAsia="Droid Sans Fallback"/>
        </w:rPr>
        <w:t>is_deleted                  BOOLEAN       NOT NULL DEFAULT FALSE,</w:t>
      </w:r>
    </w:p>
    <w:p w14:paraId="74CB3A72">
      <w:pPr>
        <w:pStyle w:val="166"/>
      </w:pPr>
      <w:r>
        <w:rPr>
          <w:rFonts w:eastAsia="Droid Sans Fallback"/>
        </w:rPr>
        <w:t>version                  INTEGER       NOT NULL DEFAULT 0,</w:t>
      </w:r>
    </w:p>
    <w:p w14:paraId="49921179">
      <w:pPr>
        <w:pStyle w:val="166"/>
      </w:pPr>
      <w:r>
        <w:rPr>
          <w:rFonts w:eastAsia="Droid Sans Fallback"/>
        </w:rPr>
        <w:t>CONSTRAINT uk_error_type_code UNIQUE (code),</w:t>
      </w:r>
    </w:p>
    <w:p w14:paraId="083C9C26">
      <w:pPr>
        <w:pStyle w:val="166"/>
      </w:pPr>
      <w:r>
        <w:rPr>
          <w:rFonts w:eastAsia="Droid Sans Fallback"/>
        </w:rPr>
        <w:t>CONSTRAINT ck_error_type_category CHECK (category IN</w:t>
      </w:r>
    </w:p>
    <w:p w14:paraId="19D43963">
      <w:pPr>
        <w:pStyle w:val="166"/>
      </w:pPr>
      <w:r>
        <w:rPr>
          <w:rFonts w:eastAsia="Droid Sans Fallback"/>
        </w:rPr>
        <w:t>('CALCULATION', 'PLACE_VALUE', 'CARRY', 'BORROW', 'FORMAT', 'CONCEPT', 'OTHER')),</w:t>
      </w:r>
    </w:p>
    <w:p w14:paraId="241D8B90">
      <w:pPr>
        <w:pStyle w:val="166"/>
      </w:pPr>
      <w:r>
        <w:rPr>
          <w:rFonts w:eastAsia="Droid Sans Fallback"/>
        </w:rPr>
        <w:t>CONSTRAINT ck_error_type_question_type CHECK</w:t>
      </w:r>
    </w:p>
    <w:p w14:paraId="627C09FF">
      <w:pPr>
        <w:pStyle w:val="166"/>
      </w:pPr>
      <w:r>
        <w:rPr>
          <w:rFonts w:eastAsia="Droid Sans Fallback"/>
        </w:rPr>
        <w:t>(applicable_question_type IS NULL OR applicable_question_type IN</w:t>
      </w:r>
    </w:p>
    <w:p w14:paraId="3A6FEF66">
      <w:pPr>
        <w:pStyle w:val="166"/>
      </w:pPr>
      <w:r>
        <w:rPr>
          <w:rFonts w:eastAsia="Droid Sans Fallback"/>
        </w:rPr>
        <w:t>('ARITHMETIC', 'FILL_BLANK', 'VERTICAL', 'CHOICE', 'JUDGEMENT')),</w:t>
      </w:r>
    </w:p>
    <w:p w14:paraId="2B75996B">
      <w:pPr>
        <w:pStyle w:val="166"/>
      </w:pPr>
      <w:r>
        <w:rPr>
          <w:rFonts w:eastAsia="Droid Sans Fallback"/>
        </w:rPr>
        <w:t>CONSTRAINT ck_error_type_status CHECK (status IN (0, 1)),</w:t>
      </w:r>
    </w:p>
    <w:p w14:paraId="76A90E33">
      <w:pPr>
        <w:pStyle w:val="166"/>
      </w:pPr>
      <w:r>
        <w:rPr>
          <w:rFonts w:eastAsia="Droid Sans Fallback"/>
        </w:rPr>
        <w:t>CONSTRAINT ck_error_type_version CHECK (version &gt;= 0)</w:t>
      </w:r>
    </w:p>
    <w:p w14:paraId="6992A1F7">
      <w:pPr>
        <w:pStyle w:val="166"/>
      </w:pPr>
      <w:r>
        <w:rPr>
          <w:rFonts w:eastAsia="Droid Sans Fallback"/>
        </w:rPr>
        <w:t>);</w:t>
      </w:r>
    </w:p>
    <w:p w14:paraId="094167FB">
      <w:pPr>
        <w:pStyle w:val="166"/>
      </w:pPr>
      <w:r>
        <w:rPr>
          <w:rFonts w:eastAsia="Droid Sans Fallback"/>
        </w:rPr>
        <w:t>CREATE INDEX idx_error_type_category</w:t>
      </w:r>
    </w:p>
    <w:p w14:paraId="5C4795FE">
      <w:pPr>
        <w:pStyle w:val="166"/>
      </w:pPr>
      <w:r>
        <w:rPr>
          <w:rFonts w:eastAsia="Droid Sans Fallback"/>
        </w:rPr>
        <w:t>ON error_type (category, code) WHERE is_deleted = FALSE AND status = 1;</w:t>
      </w:r>
    </w:p>
    <w:p w14:paraId="75047566">
      <w:pPr>
        <w:pStyle w:val="166"/>
      </w:pPr>
      <w:r>
        <w:rPr>
          <w:rFonts w:eastAsia="Droid Sans Fallback"/>
        </w:rPr>
        <w:t>COMMENT ON TABLE error_type IS '可解释错因字典';</w:t>
      </w:r>
    </w:p>
    <w:p w14:paraId="5AAF1D19">
      <w:pPr>
        <w:pStyle w:val="166"/>
      </w:pPr>
      <w:r>
        <w:rPr>
          <w:rFonts w:eastAsia="Droid Sans Fallback"/>
        </w:rPr>
        <w:t>COMMENT ON COLUMN error_type.id IS '错因类型编号';</w:t>
      </w:r>
    </w:p>
    <w:p w14:paraId="505E7485">
      <w:pPr>
        <w:pStyle w:val="166"/>
      </w:pPr>
      <w:r>
        <w:rPr>
          <w:rFonts w:eastAsia="Droid Sans Fallback"/>
        </w:rPr>
        <w:t>COMMENT ON COLUMN error_type.code IS '稳定错因编码';</w:t>
      </w:r>
    </w:p>
    <w:p w14:paraId="5B9DB600">
      <w:pPr>
        <w:pStyle w:val="166"/>
      </w:pPr>
      <w:r>
        <w:rPr>
          <w:rFonts w:eastAsia="Droid Sans Fallback"/>
        </w:rPr>
        <w:t>COMMENT ON COLUMN error_type.name IS '错因名称';</w:t>
      </w:r>
    </w:p>
    <w:p w14:paraId="13BB2E24">
      <w:pPr>
        <w:pStyle w:val="166"/>
      </w:pPr>
      <w:r>
        <w:rPr>
          <w:rFonts w:eastAsia="Droid Sans Fallback"/>
        </w:rPr>
        <w:t>COMMENT ON COLUMN error_type.category IS '错因大类';</w:t>
      </w:r>
    </w:p>
    <w:p w14:paraId="5C45D92F">
      <w:pPr>
        <w:pStyle w:val="166"/>
      </w:pPr>
      <w:r>
        <w:rPr>
          <w:rFonts w:eastAsia="Droid Sans Fallback"/>
        </w:rPr>
        <w:t>COMMENT ON COLUMN error_type.applicable_question_type IS '适用题型；为空表示通用';</w:t>
      </w:r>
    </w:p>
    <w:p w14:paraId="2FAF128D">
      <w:pPr>
        <w:pStyle w:val="166"/>
      </w:pPr>
      <w:r>
        <w:rPr>
          <w:rFonts w:eastAsia="Droid Sans Fallback"/>
        </w:rPr>
        <w:t>COMMENT ON COLUMN error_type.description IS '判定说明';</w:t>
      </w:r>
    </w:p>
    <w:p w14:paraId="3C2239F2">
      <w:pPr>
        <w:pStyle w:val="166"/>
      </w:pPr>
      <w:r>
        <w:rPr>
          <w:rFonts w:eastAsia="Droid Sans Fallback"/>
        </w:rPr>
        <w:t>COMMENT ON COLUMN error_type.explanation_template IS '面向学生的解释模板';</w:t>
      </w:r>
    </w:p>
    <w:p w14:paraId="7B9BBD88">
      <w:pPr>
        <w:pStyle w:val="166"/>
      </w:pPr>
      <w:r>
        <w:rPr>
          <w:rFonts w:eastAsia="Droid Sans Fallback"/>
        </w:rPr>
        <w:t>COMMENT ON COLUMN error_type.remediation_hint IS '针对性练习提示';</w:t>
      </w:r>
    </w:p>
    <w:p w14:paraId="5993EDB9">
      <w:pPr>
        <w:pStyle w:val="166"/>
      </w:pPr>
      <w:r>
        <w:rPr>
          <w:rFonts w:eastAsia="Droid Sans Fallback"/>
        </w:rPr>
        <w:t>COMMENT ON COLUMN error_type.status IS '启用状态';</w:t>
      </w:r>
    </w:p>
    <w:p w14:paraId="61E1ED9A">
      <w:pPr>
        <w:pStyle w:val="166"/>
      </w:pPr>
      <w:r>
        <w:rPr>
          <w:rFonts w:eastAsia="Droid Sans Fallback"/>
        </w:rPr>
        <w:t>COMMENT ON COLUMN error_type.created_at IS '创建时间';</w:t>
      </w:r>
    </w:p>
    <w:p w14:paraId="245A6555">
      <w:pPr>
        <w:pStyle w:val="166"/>
      </w:pPr>
      <w:r>
        <w:rPr>
          <w:rFonts w:eastAsia="Droid Sans Fallback"/>
        </w:rPr>
        <w:t>COMMENT ON COLUMN error_type.updated_at IS '更新时间';</w:t>
      </w:r>
    </w:p>
    <w:p w14:paraId="221BE2FD">
      <w:pPr>
        <w:pStyle w:val="166"/>
      </w:pPr>
      <w:r>
        <w:rPr>
          <w:rFonts w:eastAsia="Droid Sans Fallback"/>
        </w:rPr>
        <w:t>COMMENT ON COLUMN error_type.is_deleted IS '是否删除';</w:t>
      </w:r>
    </w:p>
    <w:p w14:paraId="683F772D">
      <w:pPr>
        <w:pStyle w:val="166"/>
      </w:pPr>
      <w:r>
        <w:rPr>
          <w:rFonts w:eastAsia="Droid Sans Fallback"/>
        </w:rPr>
        <w:t>COMMENT ON COLUMN error_type.version IS '乐观锁版本号';</w:t>
      </w:r>
    </w:p>
    <w:p w14:paraId="66A3AE6F">
      <w:pPr>
        <w:spacing w:after="40"/>
      </w:pPr>
    </w:p>
    <w:p w14:paraId="235DBD1E">
      <w:r>
        <w:rPr>
          <w:rFonts w:ascii="Cascadia Mono" w:hAnsi="Cascadia Mono" w:eastAsia="Droid Sans Fallback"/>
          <w:b w:val="0"/>
          <w:color w:val="1F4D78"/>
          <w:sz w:val="21"/>
        </w:rPr>
        <w:t>category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第一版取值：</w:t>
      </w:r>
      <w:r>
        <w:rPr>
          <w:rFonts w:ascii="Cascadia Mono" w:hAnsi="Cascadia Mono" w:eastAsia="Droid Sans Fallback"/>
          <w:b w:val="0"/>
          <w:color w:val="1F4D78"/>
          <w:sz w:val="21"/>
        </w:rPr>
        <w:t>CALCULATION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计算、</w:t>
      </w:r>
      <w:r>
        <w:rPr>
          <w:rFonts w:ascii="Cascadia Mono" w:hAnsi="Cascadia Mono" w:eastAsia="Droid Sans Fallback"/>
          <w:b w:val="0"/>
          <w:color w:val="1F4D78"/>
          <w:sz w:val="21"/>
        </w:rPr>
        <w:t>PLACE_VALUE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数位、</w:t>
      </w:r>
      <w:r>
        <w:rPr>
          <w:rFonts w:ascii="Cascadia Mono" w:hAnsi="Cascadia Mono" w:eastAsia="Droid Sans Fallback"/>
          <w:b w:val="0"/>
          <w:color w:val="1F4D78"/>
          <w:sz w:val="21"/>
        </w:rPr>
        <w:t>CARRY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进位、</w:t>
      </w:r>
      <w:r>
        <w:rPr>
          <w:rFonts w:ascii="Cascadia Mono" w:hAnsi="Cascadia Mono" w:eastAsia="Droid Sans Fallback"/>
          <w:b w:val="0"/>
          <w:color w:val="1F4D78"/>
          <w:sz w:val="21"/>
        </w:rPr>
        <w:t>BORROW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退位、</w:t>
      </w:r>
      <w:r>
        <w:rPr>
          <w:rFonts w:ascii="Cascadia Mono" w:hAnsi="Cascadia Mono" w:eastAsia="Droid Sans Fallback"/>
          <w:b w:val="0"/>
          <w:color w:val="1F4D78"/>
          <w:sz w:val="21"/>
        </w:rPr>
        <w:t>FORMAT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格式、</w:t>
      </w:r>
      <w:r>
        <w:rPr>
          <w:rFonts w:ascii="Cascadia Mono" w:hAnsi="Cascadia Mono" w:eastAsia="Droid Sans Fallback"/>
          <w:b w:val="0"/>
          <w:color w:val="1F4D78"/>
          <w:sz w:val="21"/>
        </w:rPr>
        <w:t>CONCEPT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概念、</w:t>
      </w:r>
      <w:r>
        <w:rPr>
          <w:rFonts w:ascii="Cascadia Mono" w:hAnsi="Cascadia Mono" w:eastAsia="Droid Sans Fallback"/>
          <w:b w:val="0"/>
          <w:color w:val="1F4D78"/>
          <w:sz w:val="21"/>
        </w:rPr>
        <w:t>OTHER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其他。</w:t>
      </w:r>
    </w:p>
    <w:p w14:paraId="1AC3EE8A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 xml:space="preserve">4. </w:t>
      </w:r>
      <w:r>
        <w:rPr>
          <w:rFonts w:ascii="Cascadia Mono" w:hAnsi="Cascadia Mono" w:eastAsia="Droid Sans Fallback"/>
          <w:b/>
          <w:color w:val="1F4D78"/>
          <w:sz w:val="31"/>
        </w:rPr>
        <w:t>learning_db</w:t>
      </w:r>
      <w:r>
        <w:rPr>
          <w:rFonts w:ascii="Calibri" w:hAnsi="Calibri" w:eastAsia="Droid Sans Fallback"/>
          <w:b/>
          <w:color w:val="2E74B5"/>
          <w:sz w:val="32"/>
        </w:rPr>
        <w:t>——学习闭环服务数据库</w:t>
      </w:r>
    </w:p>
    <w:p w14:paraId="27F6BC1B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4.1 建表顺序</w:t>
      </w:r>
    </w:p>
    <w:p w14:paraId="2073A077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practice_task</w:t>
      </w:r>
    </w:p>
    <w:p w14:paraId="65E9DC18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practice_task_knowledge_point</w:t>
      </w:r>
    </w:p>
    <w:p w14:paraId="04A172A2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practice_task_question</w:t>
      </w:r>
    </w:p>
    <w:p w14:paraId="07F28BC6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answer_record</w:t>
      </w:r>
    </w:p>
    <w:p w14:paraId="2EAD8FAC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error_record</w:t>
      </w:r>
    </w:p>
    <w:p w14:paraId="34A46F4C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mastery_record</w:t>
      </w:r>
    </w:p>
    <w:p w14:paraId="6BF121DB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mastery_change_log</w:t>
      </w:r>
    </w:p>
    <w:p w14:paraId="633CB091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recommendation</w:t>
      </w:r>
    </w:p>
    <w:p w14:paraId="3A195857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photo_marking_task</w:t>
      </w:r>
    </w:p>
    <w:p w14:paraId="01B60D39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photo_marking_item</w:t>
      </w:r>
    </w:p>
    <w:p w14:paraId="75F0B574">
      <w:pPr>
        <w:numPr>
          <w:ilvl w:val="0"/>
          <w:numId w:val="10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photo_review_record</w:t>
      </w:r>
    </w:p>
    <w:p w14:paraId="7C77712C">
      <w:r>
        <w:rPr>
          <w:rFonts w:ascii="Calibri" w:hAnsi="Calibri" w:eastAsia="Droid Sans Fallback"/>
          <w:b w:val="0"/>
          <w:color w:val="1D2733"/>
          <w:sz w:val="22"/>
        </w:rPr>
        <w:t xml:space="preserve">核心原则：自主练习、推荐练习、教师作业、拍照批改和游戏闯关都通过 </w:t>
      </w:r>
      <w:r>
        <w:rPr>
          <w:rFonts w:ascii="Cascadia Mono" w:hAnsi="Cascadia Mono" w:eastAsia="Droid Sans Fallback"/>
          <w:b w:val="0"/>
          <w:color w:val="1F4D78"/>
          <w:sz w:val="21"/>
        </w:rPr>
        <w:t>practice_task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与 </w:t>
      </w:r>
      <w:r>
        <w:rPr>
          <w:rFonts w:ascii="Cascadia Mono" w:hAnsi="Cascadia Mono" w:eastAsia="Droid Sans Fallback"/>
          <w:b w:val="0"/>
          <w:color w:val="1F4D78"/>
          <w:sz w:val="21"/>
        </w:rPr>
        <w:t>answer_record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进入同一学习档案；教学库和游戏库只保存本场景需要的状态，不复制完整答题事实。</w:t>
      </w:r>
    </w:p>
    <w:p w14:paraId="3A1C8AEF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4.2 </w:t>
      </w:r>
      <w:r>
        <w:rPr>
          <w:rFonts w:ascii="Cascadia Mono" w:hAnsi="Cascadia Mono" w:eastAsia="Droid Sans Fallback"/>
          <w:b/>
          <w:color w:val="1F4D78"/>
          <w:sz w:val="25"/>
        </w:rPr>
        <w:t>practice_task</w:t>
      </w:r>
      <w:r>
        <w:rPr>
          <w:rFonts w:ascii="Calibri" w:hAnsi="Calibri" w:eastAsia="Droid Sans Fallback"/>
          <w:b/>
          <w:color w:val="2E74B5"/>
          <w:sz w:val="26"/>
        </w:rPr>
        <w:t>——练习任务表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28812EB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5D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C3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12C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2B9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FE8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3696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3A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8AE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20C72CD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BB1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AC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9B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A34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FC8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E79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11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335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练习任务编号</w:t>
            </w:r>
          </w:p>
        </w:tc>
      </w:tr>
      <w:tr w14:paraId="650E7C7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B3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EA2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3C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5D8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DC2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67D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06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055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完成练习的学生</w:t>
            </w:r>
          </w:p>
        </w:tc>
      </w:tr>
      <w:tr w14:paraId="128472B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83B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source_type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708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8F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674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526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628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64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80E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任务来源</w:t>
            </w:r>
          </w:p>
        </w:tc>
      </w:tr>
      <w:tr w14:paraId="2B2C43F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A01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source_id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36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B76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2E2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8A5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1410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B56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跨服务业务编号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43E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来源记录编号</w:t>
            </w:r>
          </w:p>
        </w:tc>
      </w:tr>
      <w:tr w14:paraId="5325469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814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title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AD7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VARCHAR(128)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C0B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2CD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128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BD5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47D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77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D5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练习标题</w:t>
            </w:r>
          </w:p>
        </w:tc>
      </w:tr>
      <w:tr w14:paraId="52F055D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C8A4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0B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2B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F61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F7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1B8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NORMAL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C0D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5F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普通、限时、专项或复习</w:t>
            </w:r>
          </w:p>
        </w:tc>
      </w:tr>
      <w:tr w14:paraId="6BDCAA9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ED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45D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8A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9FA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95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FF7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PENDING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3D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A4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任务状态</w:t>
            </w:r>
          </w:p>
        </w:tc>
      </w:tr>
      <w:tr w14:paraId="00A5829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9D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1B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77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324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EE8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063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D9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E7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题目数量快照</w:t>
            </w:r>
          </w:p>
        </w:tc>
      </w:tr>
      <w:tr w14:paraId="5E9E049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C8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time_limit_seconds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6E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55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B33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F41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F5E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64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81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总答题时限，普通练习可为空</w:t>
            </w:r>
          </w:p>
        </w:tc>
      </w:tr>
      <w:tr w14:paraId="3E7A33F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8D8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target_accuracy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17B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EE0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25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332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5C4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CA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12E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目标正确率</w:t>
            </w:r>
          </w:p>
        </w:tc>
      </w:tr>
      <w:tr w14:paraId="3EB79DE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A0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started_at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73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14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FBD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826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366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06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C86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开始时间</w:t>
            </w:r>
          </w:p>
        </w:tc>
      </w:tr>
      <w:tr w14:paraId="308C6A5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22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completed_at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F4B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E2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CF3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CB8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D5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7F4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032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完成时间</w:t>
            </w:r>
          </w:p>
        </w:tc>
      </w:tr>
      <w:tr w14:paraId="0B98F9A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252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expires_at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2A4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03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936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504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847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0D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E446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过期时间</w:t>
            </w:r>
          </w:p>
        </w:tc>
      </w:tr>
      <w:tr w14:paraId="30FEB72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B5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E1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CF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05D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57B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2E8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311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7E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30FA1D9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E5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21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709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AC4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3F7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D4B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A27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284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6A3AB7B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6C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55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F51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3F1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214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F8A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C4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AAC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4B94B6EC">
      <w:pPr>
        <w:pStyle w:val="5"/>
      </w:pPr>
      <w:r>
        <w:rPr>
          <w:rFonts w:eastAsia="Droid Sans Fallback"/>
        </w:rPr>
        <w:t>建表 SQL</w:t>
      </w:r>
    </w:p>
    <w:p w14:paraId="5006E2E7">
      <w:pPr>
        <w:pStyle w:val="166"/>
      </w:pPr>
      <w:r>
        <w:rPr>
          <w:rFonts w:eastAsia="Droid Sans Fallback"/>
        </w:rPr>
        <w:t>CREATE TABLE practice_task (</w:t>
      </w:r>
    </w:p>
    <w:p w14:paraId="3E39F1C5">
      <w:pPr>
        <w:pStyle w:val="166"/>
      </w:pPr>
      <w:r>
        <w:rPr>
          <w:rFonts w:eastAsia="Droid Sans Fallback"/>
        </w:rPr>
        <w:t>id                 BIGINT        CONSTRAINT pk_practice_task PRIMARY KEY,</w:t>
      </w:r>
    </w:p>
    <w:p w14:paraId="2B31704B">
      <w:pPr>
        <w:pStyle w:val="166"/>
      </w:pPr>
      <w:r>
        <w:rPr>
          <w:rFonts w:eastAsia="Droid Sans Fallback"/>
        </w:rPr>
        <w:t>student_id         BIGINT        NOT NULL,</w:t>
      </w:r>
    </w:p>
    <w:p w14:paraId="37BC1B18">
      <w:pPr>
        <w:pStyle w:val="166"/>
      </w:pPr>
      <w:r>
        <w:rPr>
          <w:rFonts w:eastAsia="Droid Sans Fallback"/>
        </w:rPr>
        <w:t>source_type        VARCHAR(24)   NOT NULL,</w:t>
      </w:r>
    </w:p>
    <w:p w14:paraId="6CBFA690">
      <w:pPr>
        <w:pStyle w:val="166"/>
      </w:pPr>
      <w:r>
        <w:rPr>
          <w:rFonts w:eastAsia="Droid Sans Fallback"/>
        </w:rPr>
        <w:t>source_id          VARCHAR(64),</w:t>
      </w:r>
    </w:p>
    <w:p w14:paraId="2801E494">
      <w:pPr>
        <w:pStyle w:val="166"/>
      </w:pPr>
      <w:r>
        <w:rPr>
          <w:rFonts w:eastAsia="Droid Sans Fallback"/>
        </w:rPr>
        <w:t>title              VARCHAR(128)  NOT NULL,</w:t>
      </w:r>
    </w:p>
    <w:p w14:paraId="3A55422C">
      <w:pPr>
        <w:pStyle w:val="166"/>
      </w:pPr>
      <w:r>
        <w:rPr>
          <w:rFonts w:eastAsia="Droid Sans Fallback"/>
        </w:rPr>
        <w:t>mode               VARCHAR(24)   NOT NULL DEFAULT 'NORMAL',</w:t>
      </w:r>
    </w:p>
    <w:p w14:paraId="1030A6FF">
      <w:pPr>
        <w:pStyle w:val="166"/>
      </w:pPr>
      <w:r>
        <w:rPr>
          <w:rFonts w:eastAsia="Droid Sans Fallback"/>
        </w:rPr>
        <w:t>status             VARCHAR(16)   NOT NULL DEFAULT 'PENDING',</w:t>
      </w:r>
    </w:p>
    <w:p w14:paraId="633BC7AE">
      <w:pPr>
        <w:pStyle w:val="166"/>
      </w:pPr>
      <w:r>
        <w:rPr>
          <w:rFonts w:eastAsia="Droid Sans Fallback"/>
        </w:rPr>
        <w:t>question_count     SMALLINT      NOT NULL,</w:t>
      </w:r>
    </w:p>
    <w:p w14:paraId="025FAF6B">
      <w:pPr>
        <w:pStyle w:val="166"/>
      </w:pPr>
      <w:r>
        <w:rPr>
          <w:rFonts w:eastAsia="Droid Sans Fallback"/>
        </w:rPr>
        <w:t>time_limit_seconds INTEGER,</w:t>
      </w:r>
    </w:p>
    <w:p w14:paraId="0D2D2B0B">
      <w:pPr>
        <w:pStyle w:val="166"/>
      </w:pPr>
      <w:r>
        <w:rPr>
          <w:rFonts w:eastAsia="Droid Sans Fallback"/>
        </w:rPr>
        <w:t>target_accuracy    NUMERIC(5,4),</w:t>
      </w:r>
    </w:p>
    <w:p w14:paraId="3CE5475F">
      <w:pPr>
        <w:pStyle w:val="166"/>
      </w:pPr>
      <w:r>
        <w:rPr>
          <w:rFonts w:eastAsia="Droid Sans Fallback"/>
        </w:rPr>
        <w:t>started_at         TIMESTAMPTZ,</w:t>
      </w:r>
    </w:p>
    <w:p w14:paraId="108790CA">
      <w:pPr>
        <w:pStyle w:val="166"/>
      </w:pPr>
      <w:r>
        <w:rPr>
          <w:rFonts w:eastAsia="Droid Sans Fallback"/>
        </w:rPr>
        <w:t>completed_at       TIMESTAMPTZ,</w:t>
      </w:r>
    </w:p>
    <w:p w14:paraId="1F9CE912">
      <w:pPr>
        <w:pStyle w:val="166"/>
      </w:pPr>
      <w:r>
        <w:rPr>
          <w:rFonts w:eastAsia="Droid Sans Fallback"/>
        </w:rPr>
        <w:t>expires_at         TIMESTAMPTZ,</w:t>
      </w:r>
    </w:p>
    <w:p w14:paraId="73B4D76E">
      <w:pPr>
        <w:pStyle w:val="166"/>
      </w:pPr>
      <w:r>
        <w:rPr>
          <w:rFonts w:eastAsia="Droid Sans Fallback"/>
        </w:rPr>
        <w:t>created_at         TIMESTAMPTZ     NOT NULL DEFAULT CURRENT_TIMESTAMP,</w:t>
      </w:r>
    </w:p>
    <w:p w14:paraId="5D30CB38">
      <w:pPr>
        <w:pStyle w:val="166"/>
      </w:pPr>
      <w:r>
        <w:rPr>
          <w:rFonts w:eastAsia="Droid Sans Fallback"/>
        </w:rPr>
        <w:t>updated_at         TIMESTAMPTZ     NOT NULL DEFAULT CURRENT_TIMESTAMP,</w:t>
      </w:r>
    </w:p>
    <w:p w14:paraId="35C27F8F">
      <w:pPr>
        <w:pStyle w:val="166"/>
      </w:pPr>
      <w:r>
        <w:rPr>
          <w:rFonts w:eastAsia="Droid Sans Fallback"/>
        </w:rPr>
        <w:t>version            INTEGER       NOT NULL DEFAULT 0,</w:t>
      </w:r>
    </w:p>
    <w:p w14:paraId="4FBB21C7">
      <w:pPr>
        <w:pStyle w:val="166"/>
      </w:pPr>
      <w:r>
        <w:rPr>
          <w:rFonts w:eastAsia="Droid Sans Fallback"/>
        </w:rPr>
        <w:t>CONSTRAINT ck_practice_task_source CHECK (source_type IN</w:t>
      </w:r>
    </w:p>
    <w:p w14:paraId="6453D496">
      <w:pPr>
        <w:pStyle w:val="166"/>
      </w:pPr>
      <w:r>
        <w:rPr>
          <w:rFonts w:eastAsia="Droid Sans Fallback"/>
        </w:rPr>
        <w:t>('SELF', 'RECOMMENDATION', 'ASSIGNMENT', 'GAME_REMEDIAL', 'PHOTO')),</w:t>
      </w:r>
    </w:p>
    <w:p w14:paraId="1EE1B53B">
      <w:pPr>
        <w:pStyle w:val="166"/>
      </w:pPr>
      <w:r>
        <w:rPr>
          <w:rFonts w:eastAsia="Droid Sans Fallback"/>
        </w:rPr>
        <w:t>CONSTRAINT ck_practice_task_mode CHECK (mode IN</w:t>
      </w:r>
    </w:p>
    <w:p w14:paraId="5B6E22B5">
      <w:pPr>
        <w:pStyle w:val="166"/>
      </w:pPr>
      <w:r>
        <w:rPr>
          <w:rFonts w:eastAsia="Droid Sans Fallback"/>
        </w:rPr>
        <w:t>('NORMAL', 'TIMED', 'SPECIAL', 'REVIEW')),</w:t>
      </w:r>
    </w:p>
    <w:p w14:paraId="6DB7FDD9">
      <w:pPr>
        <w:pStyle w:val="166"/>
      </w:pPr>
      <w:r>
        <w:rPr>
          <w:rFonts w:eastAsia="Droid Sans Fallback"/>
        </w:rPr>
        <w:t>CONSTRAINT ck_practice_task_status CHECK (status IN</w:t>
      </w:r>
    </w:p>
    <w:p w14:paraId="1CA18729">
      <w:pPr>
        <w:pStyle w:val="166"/>
      </w:pPr>
      <w:r>
        <w:rPr>
          <w:rFonts w:eastAsia="Droid Sans Fallback"/>
        </w:rPr>
        <w:t>('PENDING', 'IN_PROGRESS', 'COMPLETED', 'EXPIRED', 'CANCELLED')),</w:t>
      </w:r>
    </w:p>
    <w:p w14:paraId="2C9D5B43">
      <w:pPr>
        <w:pStyle w:val="166"/>
      </w:pPr>
      <w:r>
        <w:rPr>
          <w:rFonts w:eastAsia="Droid Sans Fallback"/>
        </w:rPr>
        <w:t>CONSTRAINT ck_practice_task_question_count CHECK (question_count &gt; 0),</w:t>
      </w:r>
    </w:p>
    <w:p w14:paraId="35658CD6">
      <w:pPr>
        <w:pStyle w:val="166"/>
      </w:pPr>
      <w:r>
        <w:rPr>
          <w:rFonts w:eastAsia="Droid Sans Fallback"/>
        </w:rPr>
        <w:t>CONSTRAINT ck_practice_task_time_limit CHECK</w:t>
      </w:r>
    </w:p>
    <w:p w14:paraId="481B3E88">
      <w:pPr>
        <w:pStyle w:val="166"/>
      </w:pPr>
      <w:r>
        <w:rPr>
          <w:rFonts w:eastAsia="Droid Sans Fallback"/>
        </w:rPr>
        <w:t>(time_limit_seconds IS NULL OR time_limit_seconds &gt; 0),</w:t>
      </w:r>
    </w:p>
    <w:p w14:paraId="5A6843E0">
      <w:pPr>
        <w:pStyle w:val="166"/>
      </w:pPr>
      <w:r>
        <w:rPr>
          <w:rFonts w:eastAsia="Droid Sans Fallback"/>
        </w:rPr>
        <w:t>CONSTRAINT ck_practice_task_accuracy CHECK</w:t>
      </w:r>
    </w:p>
    <w:p w14:paraId="5E443D4A">
      <w:pPr>
        <w:pStyle w:val="166"/>
      </w:pPr>
      <w:r>
        <w:rPr>
          <w:rFonts w:eastAsia="Droid Sans Fallback"/>
        </w:rPr>
        <w:t>(target_accuracy IS NULL OR (target_accuracy &gt; 0 AND target_accuracy &lt;= 1)),</w:t>
      </w:r>
    </w:p>
    <w:p w14:paraId="53CFE5F2">
      <w:pPr>
        <w:pStyle w:val="166"/>
      </w:pPr>
      <w:r>
        <w:rPr>
          <w:rFonts w:eastAsia="Droid Sans Fallback"/>
        </w:rPr>
        <w:t>CONSTRAINT ck_practice_task_version CHECK (version &gt;= 0)</w:t>
      </w:r>
    </w:p>
    <w:p w14:paraId="5C3B4F50">
      <w:pPr>
        <w:pStyle w:val="166"/>
      </w:pPr>
      <w:r>
        <w:rPr>
          <w:rFonts w:eastAsia="Droid Sans Fallback"/>
        </w:rPr>
        <w:t>);</w:t>
      </w:r>
    </w:p>
    <w:p w14:paraId="17721A4F">
      <w:pPr>
        <w:pStyle w:val="166"/>
      </w:pPr>
      <w:r>
        <w:rPr>
          <w:rFonts w:eastAsia="Droid Sans Fallback"/>
        </w:rPr>
        <w:t>CREATE INDEX idx_practice_task_student_created</w:t>
      </w:r>
    </w:p>
    <w:p w14:paraId="3795EEC2">
      <w:pPr>
        <w:pStyle w:val="166"/>
      </w:pPr>
      <w:r>
        <w:rPr>
          <w:rFonts w:eastAsia="Droid Sans Fallback"/>
        </w:rPr>
        <w:t>ON practice_task (student_id, created_at DESC);</w:t>
      </w:r>
    </w:p>
    <w:p w14:paraId="14D92C54">
      <w:pPr>
        <w:pStyle w:val="166"/>
      </w:pPr>
      <w:r>
        <w:rPr>
          <w:rFonts w:eastAsia="Droid Sans Fallback"/>
        </w:rPr>
        <w:t>CREATE INDEX idx_practice_task_student_status</w:t>
      </w:r>
    </w:p>
    <w:p w14:paraId="5AB640C2">
      <w:pPr>
        <w:pStyle w:val="166"/>
      </w:pPr>
      <w:r>
        <w:rPr>
          <w:rFonts w:eastAsia="Droid Sans Fallback"/>
        </w:rPr>
        <w:t>ON practice_task (student_id, status, expires_at);</w:t>
      </w:r>
    </w:p>
    <w:p w14:paraId="4A54F568">
      <w:pPr>
        <w:pStyle w:val="166"/>
      </w:pPr>
      <w:r>
        <w:rPr>
          <w:rFonts w:eastAsia="Droid Sans Fallback"/>
        </w:rPr>
        <w:t>CREATE INDEX idx_practice_task_source</w:t>
      </w:r>
    </w:p>
    <w:p w14:paraId="53DA01E0">
      <w:pPr>
        <w:pStyle w:val="166"/>
      </w:pPr>
      <w:r>
        <w:rPr>
          <w:rFonts w:eastAsia="Droid Sans Fallback"/>
        </w:rPr>
        <w:t>ON practice_task (source_type, source_id) WHERE source_id IS NOT NULL;</w:t>
      </w:r>
    </w:p>
    <w:p w14:paraId="21616501">
      <w:pPr>
        <w:pStyle w:val="166"/>
      </w:pPr>
      <w:r>
        <w:rPr>
          <w:rFonts w:eastAsia="Droid Sans Fallback"/>
        </w:rPr>
        <w:t>COMMENT ON TABLE practice_task IS '所有学习入口统一使用的练习任务';</w:t>
      </w:r>
    </w:p>
    <w:p w14:paraId="7FD7A538">
      <w:pPr>
        <w:pStyle w:val="166"/>
      </w:pPr>
      <w:r>
        <w:rPr>
          <w:rFonts w:eastAsia="Droid Sans Fallback"/>
        </w:rPr>
        <w:t>COMMENT ON COLUMN practice_task.id IS '练习任务编号';</w:t>
      </w:r>
    </w:p>
    <w:p w14:paraId="777E920C">
      <w:pPr>
        <w:pStyle w:val="166"/>
      </w:pPr>
      <w:r>
        <w:rPr>
          <w:rFonts w:eastAsia="Droid Sans Fallback"/>
        </w:rPr>
        <w:t>COMMENT ON COLUMN practice_task.student_id IS '完成练习的学生';</w:t>
      </w:r>
    </w:p>
    <w:p w14:paraId="558A2F0B">
      <w:pPr>
        <w:pStyle w:val="166"/>
      </w:pPr>
      <w:r>
        <w:rPr>
          <w:rFonts w:eastAsia="Droid Sans Fallback"/>
        </w:rPr>
        <w:t>COMMENT ON COLUMN practice_task.source_type IS '任务来源';</w:t>
      </w:r>
    </w:p>
    <w:p w14:paraId="5F36F456">
      <w:pPr>
        <w:pStyle w:val="166"/>
      </w:pPr>
      <w:r>
        <w:rPr>
          <w:rFonts w:eastAsia="Droid Sans Fallback"/>
        </w:rPr>
        <w:t>COMMENT ON COLUMN practice_task.source_id IS '来源记录编号';</w:t>
      </w:r>
    </w:p>
    <w:p w14:paraId="0A98F131">
      <w:pPr>
        <w:pStyle w:val="166"/>
      </w:pPr>
      <w:r>
        <w:rPr>
          <w:rFonts w:eastAsia="Droid Sans Fallback"/>
        </w:rPr>
        <w:t>COMMENT ON COLUMN practice_task.title IS '练习标题';</w:t>
      </w:r>
    </w:p>
    <w:p w14:paraId="6710C79C">
      <w:pPr>
        <w:pStyle w:val="166"/>
      </w:pPr>
      <w:r>
        <w:rPr>
          <w:rFonts w:eastAsia="Droid Sans Fallback"/>
        </w:rPr>
        <w:t>COMMENT ON COLUMN practice_task.mode IS '普通、限时、专项或复习';</w:t>
      </w:r>
    </w:p>
    <w:p w14:paraId="0174F203">
      <w:pPr>
        <w:pStyle w:val="166"/>
      </w:pPr>
      <w:r>
        <w:rPr>
          <w:rFonts w:eastAsia="Droid Sans Fallback"/>
        </w:rPr>
        <w:t>COMMENT ON COLUMN practice_task.status IS '任务状态';</w:t>
      </w:r>
    </w:p>
    <w:p w14:paraId="6C4556B7">
      <w:pPr>
        <w:pStyle w:val="166"/>
      </w:pPr>
      <w:r>
        <w:rPr>
          <w:rFonts w:eastAsia="Droid Sans Fallback"/>
        </w:rPr>
        <w:t>COMMENT ON COLUMN practice_task.question_count IS '题目数量快照';</w:t>
      </w:r>
    </w:p>
    <w:p w14:paraId="5101A38A">
      <w:pPr>
        <w:pStyle w:val="166"/>
      </w:pPr>
      <w:r>
        <w:rPr>
          <w:rFonts w:eastAsia="Droid Sans Fallback"/>
        </w:rPr>
        <w:t>COMMENT ON COLUMN practice_task.time_limit_seconds IS '总答题时限，普通练习可为空';</w:t>
      </w:r>
    </w:p>
    <w:p w14:paraId="76000E89">
      <w:pPr>
        <w:pStyle w:val="166"/>
      </w:pPr>
      <w:r>
        <w:rPr>
          <w:rFonts w:eastAsia="Droid Sans Fallback"/>
        </w:rPr>
        <w:t>COMMENT ON COLUMN practice_task.target_accuracy IS '目标正确率';</w:t>
      </w:r>
    </w:p>
    <w:p w14:paraId="23425D20">
      <w:pPr>
        <w:pStyle w:val="166"/>
      </w:pPr>
      <w:r>
        <w:rPr>
          <w:rFonts w:eastAsia="Droid Sans Fallback"/>
        </w:rPr>
        <w:t>COMMENT ON COLUMN practice_task.started_at IS '开始时间';</w:t>
      </w:r>
    </w:p>
    <w:p w14:paraId="7F97014F">
      <w:pPr>
        <w:pStyle w:val="166"/>
      </w:pPr>
      <w:r>
        <w:rPr>
          <w:rFonts w:eastAsia="Droid Sans Fallback"/>
        </w:rPr>
        <w:t>COMMENT ON COLUMN practice_task.completed_at IS '完成时间';</w:t>
      </w:r>
    </w:p>
    <w:p w14:paraId="77B01B47">
      <w:pPr>
        <w:pStyle w:val="166"/>
      </w:pPr>
      <w:r>
        <w:rPr>
          <w:rFonts w:eastAsia="Droid Sans Fallback"/>
        </w:rPr>
        <w:t>COMMENT ON COLUMN practice_task.expires_at IS '过期时间';</w:t>
      </w:r>
    </w:p>
    <w:p w14:paraId="57CD187B">
      <w:pPr>
        <w:pStyle w:val="166"/>
      </w:pPr>
      <w:r>
        <w:rPr>
          <w:rFonts w:eastAsia="Droid Sans Fallback"/>
        </w:rPr>
        <w:t>COMMENT ON COLUMN practice_task.created_at IS '创建时间';</w:t>
      </w:r>
    </w:p>
    <w:p w14:paraId="371FE015">
      <w:pPr>
        <w:pStyle w:val="166"/>
      </w:pPr>
      <w:r>
        <w:rPr>
          <w:rFonts w:eastAsia="Droid Sans Fallback"/>
        </w:rPr>
        <w:t>COMMENT ON COLUMN practice_task.updated_at IS '更新时间';</w:t>
      </w:r>
    </w:p>
    <w:p w14:paraId="453AF757">
      <w:pPr>
        <w:pStyle w:val="166"/>
      </w:pPr>
      <w:r>
        <w:rPr>
          <w:rFonts w:eastAsia="Droid Sans Fallback"/>
        </w:rPr>
        <w:t>COMMENT ON COLUMN practice_task.version IS '乐观锁版本号';</w:t>
      </w:r>
    </w:p>
    <w:p w14:paraId="3F6B885B">
      <w:pPr>
        <w:spacing w:after="40"/>
      </w:pPr>
    </w:p>
    <w:p w14:paraId="19209874">
      <w:r>
        <w:rPr>
          <w:rFonts w:ascii="Cascadia Mono" w:hAnsi="Cascadia Mono" w:eastAsia="Droid Sans Fallback"/>
          <w:b w:val="0"/>
          <w:color w:val="1F4D78"/>
          <w:sz w:val="21"/>
        </w:rPr>
        <w:t>source_type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SELF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自主、</w:t>
      </w:r>
      <w:r>
        <w:rPr>
          <w:rFonts w:ascii="Cascadia Mono" w:hAnsi="Cascadia Mono" w:eastAsia="Droid Sans Fallback"/>
          <w:b w:val="0"/>
          <w:color w:val="1F4D78"/>
          <w:sz w:val="21"/>
        </w:rPr>
        <w:t>RECOMMENDATION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推荐、</w:t>
      </w:r>
      <w:r>
        <w:rPr>
          <w:rFonts w:ascii="Cascadia Mono" w:hAnsi="Cascadia Mono" w:eastAsia="Droid Sans Fallback"/>
          <w:b w:val="0"/>
          <w:color w:val="1F4D78"/>
          <w:sz w:val="21"/>
        </w:rPr>
        <w:t>ASSIGNMENT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作业、</w:t>
      </w:r>
      <w:r>
        <w:rPr>
          <w:rFonts w:ascii="Cascadia Mono" w:hAnsi="Cascadia Mono" w:eastAsia="Droid Sans Fallback"/>
          <w:b w:val="0"/>
          <w:color w:val="1F4D78"/>
          <w:sz w:val="21"/>
        </w:rPr>
        <w:t>GAME_REMEDIAL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闯关巩固、</w:t>
      </w:r>
      <w:r>
        <w:rPr>
          <w:rFonts w:ascii="Cascadia Mono" w:hAnsi="Cascadia Mono" w:eastAsia="Droid Sans Fallback"/>
          <w:b w:val="0"/>
          <w:color w:val="1F4D78"/>
          <w:sz w:val="21"/>
        </w:rPr>
        <w:t>PHOTO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拍照批改。</w:t>
      </w:r>
    </w:p>
    <w:p w14:paraId="3D8F8AFB">
      <w:r>
        <w:rPr>
          <w:rFonts w:ascii="Cascadia Mono" w:hAnsi="Cascadia Mono" w:eastAsia="Droid Sans Fallback"/>
          <w:b w:val="0"/>
          <w:color w:val="1F4D78"/>
          <w:sz w:val="21"/>
        </w:rPr>
        <w:t>mode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NORMAL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TIMED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SPECIAL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REVIEW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29872004">
      <w:r>
        <w:rPr>
          <w:rFonts w:ascii="Cascadia Mono" w:hAnsi="Cascadia Mono" w:eastAsia="Droid Sans Fallback"/>
          <w:b w:val="0"/>
          <w:color w:val="1F4D78"/>
          <w:sz w:val="21"/>
        </w:rPr>
        <w:t>status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PENDING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IN_PROGRESS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COMPLETED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EXPIRED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CANCELLED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2E0ECF00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4.3 </w:t>
      </w:r>
      <w:r>
        <w:rPr>
          <w:rFonts w:ascii="Cascadia Mono" w:hAnsi="Cascadia Mono" w:eastAsia="Droid Sans Fallback"/>
          <w:b/>
          <w:color w:val="1F4D78"/>
          <w:sz w:val="25"/>
        </w:rPr>
        <w:t>practice_task_knowledge_point</w:t>
      </w:r>
      <w:r>
        <w:rPr>
          <w:rFonts w:ascii="Calibri" w:hAnsi="Calibri" w:eastAsia="Droid Sans Fallback"/>
          <w:b/>
          <w:color w:val="2E74B5"/>
          <w:sz w:val="26"/>
        </w:rPr>
        <w:t>——任务知识点关联表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900"/>
        <w:gridCol w:w="1350"/>
        <w:gridCol w:w="750"/>
        <w:gridCol w:w="1250"/>
        <w:gridCol w:w="2400"/>
        <w:gridCol w:w="4030"/>
      </w:tblGrid>
      <w:tr w14:paraId="3B91E80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DDE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D3B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157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CFA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174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65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40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E18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12CA8DB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F17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task_id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958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81B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4B2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244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2AB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联合 PK、逻辑关联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practice_task.id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4D5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练习任务编号</w:t>
            </w:r>
          </w:p>
        </w:tc>
      </w:tr>
      <w:tr w14:paraId="38FC696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59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knowledge_point_id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037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DE5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B0E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E5E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97B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联合 PK、跨库内容 ID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4DC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知识点编号</w:t>
            </w:r>
          </w:p>
        </w:tc>
      </w:tr>
      <w:tr w14:paraId="1FBE885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9F8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target_question_count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73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04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059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1E4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08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564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计划安排题数</w:t>
            </w:r>
          </w:p>
        </w:tc>
      </w:tr>
      <w:tr w14:paraId="4AA3673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FF6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D2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97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F0C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59A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7D2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91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7536A0C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BB8B136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900" w:type="dxa"/>
          </w:tcPr>
          <w:p w14:paraId="7A4532A3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50" w:type="dxa"/>
          </w:tcPr>
          <w:p w14:paraId="40E57317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750" w:type="dxa"/>
          </w:tcPr>
          <w:p w14:paraId="38FFBC2D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250" w:type="dxa"/>
          </w:tcPr>
          <w:p w14:paraId="5592ECA1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400" w:type="dxa"/>
          </w:tcPr>
          <w:p w14:paraId="38C8004E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4030" w:type="dxa"/>
          </w:tcPr>
          <w:p w14:paraId="6F6A1507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7E1365E5">
      <w:pPr>
        <w:pStyle w:val="5"/>
      </w:pPr>
      <w:r>
        <w:rPr>
          <w:rFonts w:eastAsia="Droid Sans Fallback"/>
        </w:rPr>
        <w:t>建表 SQL</w:t>
      </w:r>
    </w:p>
    <w:p w14:paraId="038F0580">
      <w:pPr>
        <w:pStyle w:val="166"/>
      </w:pPr>
      <w:r>
        <w:rPr>
          <w:rFonts w:eastAsia="Droid Sans Fallback"/>
        </w:rPr>
        <w:t>CREATE TABLE practice_task_knowledge_point (</w:t>
      </w:r>
    </w:p>
    <w:p w14:paraId="30BF766C">
      <w:pPr>
        <w:pStyle w:val="166"/>
      </w:pPr>
      <w:r>
        <w:rPr>
          <w:rFonts w:eastAsia="Droid Sans Fallback"/>
        </w:rPr>
        <w:t>task_id               BIGINT    NOT NULL,</w:t>
      </w:r>
    </w:p>
    <w:p w14:paraId="333BAFDA">
      <w:pPr>
        <w:pStyle w:val="166"/>
      </w:pPr>
      <w:r>
        <w:rPr>
          <w:rFonts w:eastAsia="Droid Sans Fallback"/>
        </w:rPr>
        <w:t>knowledge_point_id    BIGINT    NOT NULL,</w:t>
      </w:r>
    </w:p>
    <w:p w14:paraId="036290A6">
      <w:pPr>
        <w:pStyle w:val="166"/>
      </w:pPr>
      <w:r>
        <w:rPr>
          <w:rFonts w:eastAsia="Droid Sans Fallback"/>
        </w:rPr>
        <w:t>target_question_count SMALLINT  NOT NULL DEFAULT 1,</w:t>
      </w:r>
    </w:p>
    <w:p w14:paraId="59B271B8">
      <w:pPr>
        <w:pStyle w:val="166"/>
      </w:pPr>
      <w:r>
        <w:rPr>
          <w:rFonts w:eastAsia="Droid Sans Fallback"/>
        </w:rPr>
        <w:t>created_at            TIMESTAMPTZ NOT NULL DEFAULT CURRENT_TIMESTAMP,</w:t>
      </w:r>
    </w:p>
    <w:p w14:paraId="2854204B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4676D761">
      <w:pPr>
        <w:pStyle w:val="166"/>
      </w:pPr>
      <w:r>
        <w:rPr>
          <w:rFonts w:eastAsia="Droid Sans Fallback"/>
        </w:rPr>
        <w:t>CONSTRAINT pk_practice_task_knowledge_point PRIMARY KEY (task_id, knowledge_point_id),</w:t>
      </w:r>
    </w:p>
    <w:p w14:paraId="5351CF39">
      <w:pPr>
        <w:pStyle w:val="166"/>
      </w:pPr>
      <w:r>
        <w:rPr>
          <w:rFonts w:eastAsia="Droid Sans Fallback"/>
        </w:rPr>
        <w:t>CONSTRAINT ck_practice_task_kp_count CHECK (target_question_count &gt; 0)</w:t>
      </w:r>
    </w:p>
    <w:p w14:paraId="65E2792E">
      <w:pPr>
        <w:pStyle w:val="166"/>
      </w:pPr>
      <w:r>
        <w:rPr>
          <w:rFonts w:eastAsia="Droid Sans Fallback"/>
        </w:rPr>
        <w:t>);</w:t>
      </w:r>
    </w:p>
    <w:p w14:paraId="0376DF1E">
      <w:pPr>
        <w:pStyle w:val="166"/>
      </w:pPr>
      <w:r>
        <w:rPr>
          <w:rFonts w:eastAsia="Droid Sans Fallback"/>
        </w:rPr>
        <w:t>CREATE INDEX idx_practice_task_kp_knowledge</w:t>
      </w:r>
    </w:p>
    <w:p w14:paraId="07ED1C26">
      <w:pPr>
        <w:pStyle w:val="166"/>
      </w:pPr>
      <w:r>
        <w:rPr>
          <w:rFonts w:eastAsia="Droid Sans Fallback"/>
        </w:rPr>
        <w:t>ON practice_task_knowledge_point (knowledge_point_id, task_id);</w:t>
      </w:r>
    </w:p>
    <w:p w14:paraId="37AE65F4">
      <w:pPr>
        <w:pStyle w:val="166"/>
      </w:pPr>
      <w:r>
        <w:rPr>
          <w:rFonts w:eastAsia="Droid Sans Fallback"/>
        </w:rPr>
        <w:t>COMMENT ON TABLE practice_task_knowledge_point IS '练习任务目标知识点';</w:t>
      </w:r>
    </w:p>
    <w:p w14:paraId="55F635D9">
      <w:pPr>
        <w:pStyle w:val="166"/>
      </w:pPr>
      <w:r>
        <w:rPr>
          <w:rFonts w:eastAsia="Droid Sans Fallback"/>
        </w:rPr>
        <w:t>COMMENT ON COLUMN practice_task_knowledge_point.task_id IS '练习任务编号';</w:t>
      </w:r>
    </w:p>
    <w:p w14:paraId="10F6C773">
      <w:pPr>
        <w:pStyle w:val="166"/>
      </w:pPr>
      <w:r>
        <w:rPr>
          <w:rFonts w:eastAsia="Droid Sans Fallback"/>
        </w:rPr>
        <w:t>COMMENT ON COLUMN practice_task_knowledge_point.knowledge_point_id IS '知识点编号';</w:t>
      </w:r>
    </w:p>
    <w:p w14:paraId="75D91682">
      <w:pPr>
        <w:pStyle w:val="166"/>
      </w:pPr>
      <w:r>
        <w:rPr>
          <w:rFonts w:eastAsia="Droid Sans Fallback"/>
        </w:rPr>
        <w:t>COMMENT ON COLUMN practice_task_knowledge_point.target_question_count IS '计划安排题数';</w:t>
      </w:r>
    </w:p>
    <w:p w14:paraId="3471577C">
      <w:pPr>
        <w:pStyle w:val="166"/>
      </w:pPr>
      <w:r>
        <w:rPr>
          <w:rFonts w:eastAsia="Droid Sans Fallback"/>
        </w:rPr>
        <w:t>COMMENT ON COLUMN practice_task_knowledge_point.created_at IS '创建时间';</w:t>
      </w:r>
    </w:p>
    <w:p w14:paraId="4BCA185B">
      <w:pPr>
        <w:pStyle w:val="166"/>
      </w:pPr>
      <w:r>
        <w:rPr>
          <w:rFonts w:eastAsia="Droid Sans Fallback"/>
        </w:rPr>
        <w:t>COMMENT ON COLUMN practice_task_knowledge_point.updated_at IS '更新时间';</w:t>
      </w:r>
    </w:p>
    <w:p w14:paraId="40AAFE49">
      <w:pPr>
        <w:spacing w:after="40"/>
      </w:pPr>
    </w:p>
    <w:p w14:paraId="12168752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4.4 </w:t>
      </w:r>
      <w:r>
        <w:rPr>
          <w:rFonts w:ascii="Cascadia Mono" w:hAnsi="Cascadia Mono" w:eastAsia="Droid Sans Fallback"/>
          <w:b/>
          <w:color w:val="1F4D78"/>
          <w:sz w:val="25"/>
        </w:rPr>
        <w:t>practice_task_question</w:t>
      </w:r>
      <w:r>
        <w:rPr>
          <w:rFonts w:ascii="Calibri" w:hAnsi="Calibri" w:eastAsia="Droid Sans Fallback"/>
          <w:b/>
          <w:color w:val="2E74B5"/>
          <w:sz w:val="26"/>
        </w:rPr>
        <w:t>——练习任务题目明细表</w:t>
      </w:r>
    </w:p>
    <w:p w14:paraId="23B7012E">
      <w:r>
        <w:rPr>
          <w:rFonts w:ascii="Calibri" w:hAnsi="Calibri" w:eastAsia="Droid Sans Fallback"/>
          <w:b w:val="0"/>
          <w:color w:val="1D2733"/>
          <w:sz w:val="22"/>
        </w:rPr>
        <w:t xml:space="preserve">用途：冻结一次练习中的题目和顺序。动态生成题可以没有固定 </w:t>
      </w:r>
      <w:r>
        <w:rPr>
          <w:rFonts w:ascii="Cascadia Mono" w:hAnsi="Cascadia Mono" w:eastAsia="Droid Sans Fallback"/>
          <w:b w:val="0"/>
          <w:color w:val="1F4D78"/>
          <w:sz w:val="21"/>
        </w:rPr>
        <w:t>question_id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，但必须保存 </w:t>
      </w:r>
      <w:r>
        <w:rPr>
          <w:rFonts w:ascii="Cascadia Mono" w:hAnsi="Cascadia Mono" w:eastAsia="Droid Sans Fallback"/>
          <w:b w:val="0"/>
          <w:color w:val="1F4D78"/>
          <w:sz w:val="21"/>
        </w:rPr>
        <w:t>question_snapshot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31DBFC0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B95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20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1D9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F4B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85B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493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6E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FA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5413EAD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034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EE8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9F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EBD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FF6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862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D91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668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任务题目明细编号</w:t>
            </w:r>
          </w:p>
        </w:tc>
      </w:tr>
      <w:tr w14:paraId="632D0DA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D06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task_id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FB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65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269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D49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2DA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7D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practice_task.id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EE4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练习任务编号</w:t>
            </w:r>
          </w:p>
        </w:tc>
      </w:tr>
      <w:tr w14:paraId="12C9652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68A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FFE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BB4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80D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3A8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8A1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CD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跨库内容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C7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固定题或模板题编号</w:t>
            </w:r>
          </w:p>
        </w:tc>
      </w:tr>
      <w:tr w14:paraId="34F305F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A6D0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sequence_no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B9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CD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91F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CD1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27D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DC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同任务唯一，&gt;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29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题目顺序</w:t>
            </w:r>
          </w:p>
        </w:tc>
      </w:tr>
      <w:tr w14:paraId="712D667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8A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question_snapshot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C65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37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A80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866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0E4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6EA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5E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当时题干、答案、难度、知识点等快照</w:t>
            </w:r>
          </w:p>
        </w:tc>
      </w:tr>
      <w:tr w14:paraId="4A7F2B8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96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max_score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7C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NUMERIC(8,2)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D0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0E4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8/2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0E3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0C7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1.00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8F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E1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满分</w:t>
            </w:r>
          </w:p>
        </w:tc>
      </w:tr>
      <w:tr w14:paraId="30EF6E2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A7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source_detail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41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EA1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020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EBE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A29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78E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D4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生成参数或选题原因</w:t>
            </w:r>
          </w:p>
        </w:tc>
      </w:tr>
      <w:tr w14:paraId="203E6E7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E0D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6AE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B19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42A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6BB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E0F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640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B68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0EF0DCE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9F9E268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409FC67A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1131D7AE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122764AC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040ADE72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1B9D8E62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04030186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7A9CD4F5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008AF48E">
      <w:pPr>
        <w:pStyle w:val="5"/>
      </w:pPr>
      <w:r>
        <w:rPr>
          <w:rFonts w:eastAsia="Droid Sans Fallback"/>
        </w:rPr>
        <w:t>建表 SQL</w:t>
      </w:r>
    </w:p>
    <w:p w14:paraId="61605165">
      <w:pPr>
        <w:pStyle w:val="166"/>
      </w:pPr>
      <w:r>
        <w:rPr>
          <w:rFonts w:eastAsia="Droid Sans Fallback"/>
        </w:rPr>
        <w:t>CREATE TABLE practice_task_question (</w:t>
      </w:r>
    </w:p>
    <w:p w14:paraId="269849B8">
      <w:pPr>
        <w:pStyle w:val="166"/>
      </w:pPr>
      <w:r>
        <w:rPr>
          <w:rFonts w:eastAsia="Droid Sans Fallback"/>
        </w:rPr>
        <w:t>id                BIGINT        CONSTRAINT pk_practice_task_question PRIMARY KEY,</w:t>
      </w:r>
    </w:p>
    <w:p w14:paraId="30692F22">
      <w:pPr>
        <w:pStyle w:val="166"/>
      </w:pPr>
      <w:r>
        <w:rPr>
          <w:rFonts w:eastAsia="Droid Sans Fallback"/>
        </w:rPr>
        <w:t>task_id           BIGINT        NOT NULL,</w:t>
      </w:r>
    </w:p>
    <w:p w14:paraId="5E3F2EBE">
      <w:pPr>
        <w:pStyle w:val="166"/>
      </w:pPr>
      <w:r>
        <w:rPr>
          <w:rFonts w:eastAsia="Droid Sans Fallback"/>
        </w:rPr>
        <w:t>question_id       BIGINT,</w:t>
      </w:r>
    </w:p>
    <w:p w14:paraId="7DEE98D8">
      <w:pPr>
        <w:pStyle w:val="166"/>
      </w:pPr>
      <w:r>
        <w:rPr>
          <w:rFonts w:eastAsia="Droid Sans Fallback"/>
        </w:rPr>
        <w:t>sequence_no       SMALLINT      NOT NULL,</w:t>
      </w:r>
    </w:p>
    <w:p w14:paraId="27CFEFC7">
      <w:pPr>
        <w:pStyle w:val="166"/>
      </w:pPr>
      <w:r>
        <w:rPr>
          <w:rFonts w:eastAsia="Droid Sans Fallback"/>
        </w:rPr>
        <w:t>question_snapshot JSONB         NOT NULL,</w:t>
      </w:r>
    </w:p>
    <w:p w14:paraId="232DA9B3">
      <w:pPr>
        <w:pStyle w:val="166"/>
      </w:pPr>
      <w:r>
        <w:rPr>
          <w:rFonts w:eastAsia="Droid Sans Fallback"/>
        </w:rPr>
        <w:t>max_score         NUMERIC(8,2)  NOT NULL DEFAULT 1.00,</w:t>
      </w:r>
    </w:p>
    <w:p w14:paraId="4337AD91">
      <w:pPr>
        <w:pStyle w:val="166"/>
      </w:pPr>
      <w:r>
        <w:rPr>
          <w:rFonts w:eastAsia="Droid Sans Fallback"/>
        </w:rPr>
        <w:t>source_detail     JSONB,</w:t>
      </w:r>
    </w:p>
    <w:p w14:paraId="44F8B5DC">
      <w:pPr>
        <w:pStyle w:val="166"/>
      </w:pPr>
      <w:r>
        <w:rPr>
          <w:rFonts w:eastAsia="Droid Sans Fallback"/>
        </w:rPr>
        <w:t>created_at        TIMESTAMPTZ     NOT NULL DEFAULT CURRENT_TIMESTAMP,</w:t>
      </w:r>
    </w:p>
    <w:p w14:paraId="530C0622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0A25AD94">
      <w:pPr>
        <w:pStyle w:val="166"/>
      </w:pPr>
      <w:r>
        <w:rPr>
          <w:rFonts w:eastAsia="Droid Sans Fallback"/>
        </w:rPr>
        <w:t>CONSTRAINT uk_practice_task_question_seq UNIQUE (task_id, sequence_no),</w:t>
      </w:r>
    </w:p>
    <w:p w14:paraId="44A449CE">
      <w:pPr>
        <w:pStyle w:val="166"/>
      </w:pPr>
      <w:r>
        <w:rPr>
          <w:rFonts w:eastAsia="Droid Sans Fallback"/>
        </w:rPr>
        <w:t>CONSTRAINT ck_practice_task_question_seq CHECK (sequence_no &gt; 0),</w:t>
      </w:r>
    </w:p>
    <w:p w14:paraId="2ED60C00">
      <w:pPr>
        <w:pStyle w:val="166"/>
      </w:pPr>
      <w:r>
        <w:rPr>
          <w:rFonts w:eastAsia="Droid Sans Fallback"/>
        </w:rPr>
        <w:t>CONSTRAINT ck_practice_task_question_score CHECK (max_score &gt; 0)</w:t>
      </w:r>
    </w:p>
    <w:p w14:paraId="24A5A742">
      <w:pPr>
        <w:pStyle w:val="166"/>
      </w:pPr>
      <w:r>
        <w:rPr>
          <w:rFonts w:eastAsia="Droid Sans Fallback"/>
        </w:rPr>
        <w:t>);</w:t>
      </w:r>
    </w:p>
    <w:p w14:paraId="17994386">
      <w:pPr>
        <w:pStyle w:val="166"/>
      </w:pPr>
      <w:r>
        <w:rPr>
          <w:rFonts w:eastAsia="Droid Sans Fallback"/>
        </w:rPr>
        <w:t>CREATE INDEX idx_practice_task_question_question</w:t>
      </w:r>
    </w:p>
    <w:p w14:paraId="5482152F">
      <w:pPr>
        <w:pStyle w:val="166"/>
      </w:pPr>
      <w:r>
        <w:rPr>
          <w:rFonts w:eastAsia="Droid Sans Fallback"/>
        </w:rPr>
        <w:t>ON practice_task_question (question_id) WHERE question_id IS NOT NULL;</w:t>
      </w:r>
    </w:p>
    <w:p w14:paraId="38A82A86">
      <w:pPr>
        <w:pStyle w:val="166"/>
      </w:pPr>
      <w:r>
        <w:rPr>
          <w:rFonts w:eastAsia="Droid Sans Fallback"/>
        </w:rPr>
        <w:t>COMMENT ON TABLE practice_task_question IS '练习任务题目与不可变快照';</w:t>
      </w:r>
    </w:p>
    <w:p w14:paraId="5DC41BE4">
      <w:pPr>
        <w:pStyle w:val="166"/>
      </w:pPr>
      <w:r>
        <w:rPr>
          <w:rFonts w:eastAsia="Droid Sans Fallback"/>
        </w:rPr>
        <w:t>COMMENT ON COLUMN practice_task_question.id IS '任务题目明细编号';</w:t>
      </w:r>
    </w:p>
    <w:p w14:paraId="0CB82919">
      <w:pPr>
        <w:pStyle w:val="166"/>
      </w:pPr>
      <w:r>
        <w:rPr>
          <w:rFonts w:eastAsia="Droid Sans Fallback"/>
        </w:rPr>
        <w:t>COMMENT ON COLUMN practice_task_question.task_id IS '练习任务编号';</w:t>
      </w:r>
    </w:p>
    <w:p w14:paraId="429D48A6">
      <w:pPr>
        <w:pStyle w:val="166"/>
      </w:pPr>
      <w:r>
        <w:rPr>
          <w:rFonts w:eastAsia="Droid Sans Fallback"/>
        </w:rPr>
        <w:t>COMMENT ON COLUMN practice_task_question.question_id IS '固定题或模板题编号';</w:t>
      </w:r>
    </w:p>
    <w:p w14:paraId="7DA47E5F">
      <w:pPr>
        <w:pStyle w:val="166"/>
      </w:pPr>
      <w:r>
        <w:rPr>
          <w:rFonts w:eastAsia="Droid Sans Fallback"/>
        </w:rPr>
        <w:t>COMMENT ON COLUMN practice_task_question.sequence_no IS '题目顺序';</w:t>
      </w:r>
    </w:p>
    <w:p w14:paraId="7EFF4AFF">
      <w:pPr>
        <w:pStyle w:val="166"/>
      </w:pPr>
      <w:r>
        <w:rPr>
          <w:rFonts w:eastAsia="Droid Sans Fallback"/>
        </w:rPr>
        <w:t>COMMENT ON COLUMN practice_task_question.question_snapshot IS '当时题干、答案、难度、知识点等快照';</w:t>
      </w:r>
    </w:p>
    <w:p w14:paraId="3D4D42BF">
      <w:pPr>
        <w:pStyle w:val="166"/>
      </w:pPr>
      <w:r>
        <w:rPr>
          <w:rFonts w:eastAsia="Droid Sans Fallback"/>
        </w:rPr>
        <w:t>COMMENT ON COLUMN practice_task_question.max_score IS '满分';</w:t>
      </w:r>
    </w:p>
    <w:p w14:paraId="0BA7E19C">
      <w:pPr>
        <w:pStyle w:val="166"/>
      </w:pPr>
      <w:r>
        <w:rPr>
          <w:rFonts w:eastAsia="Droid Sans Fallback"/>
        </w:rPr>
        <w:t>COMMENT ON COLUMN practice_task_question.source_detail IS '生成参数或选题原因';</w:t>
      </w:r>
    </w:p>
    <w:p w14:paraId="3E66A76E">
      <w:pPr>
        <w:pStyle w:val="166"/>
      </w:pPr>
      <w:r>
        <w:rPr>
          <w:rFonts w:eastAsia="Droid Sans Fallback"/>
        </w:rPr>
        <w:t>COMMENT ON COLUMN practice_task_question.created_at IS '创建时间';</w:t>
      </w:r>
    </w:p>
    <w:p w14:paraId="547CBD38">
      <w:pPr>
        <w:pStyle w:val="166"/>
      </w:pPr>
      <w:r>
        <w:rPr>
          <w:rFonts w:eastAsia="Droid Sans Fallback"/>
        </w:rPr>
        <w:t>COMMENT ON COLUMN practice_task_question.updated_at IS '更新时间';</w:t>
      </w:r>
    </w:p>
    <w:p w14:paraId="561FF63E">
      <w:pPr>
        <w:spacing w:after="40"/>
      </w:pPr>
    </w:p>
    <w:p w14:paraId="03E18A59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4.5 </w:t>
      </w:r>
      <w:r>
        <w:rPr>
          <w:rFonts w:ascii="Cascadia Mono" w:hAnsi="Cascadia Mono" w:eastAsia="Droid Sans Fallback"/>
          <w:b/>
          <w:color w:val="1F4D78"/>
          <w:sz w:val="25"/>
        </w:rPr>
        <w:t>answer_record</w:t>
      </w:r>
      <w:r>
        <w:rPr>
          <w:rFonts w:ascii="Calibri" w:hAnsi="Calibri" w:eastAsia="Droid Sans Fallback"/>
          <w:b/>
          <w:color w:val="2E74B5"/>
          <w:sz w:val="26"/>
        </w:rPr>
        <w:t>——统一答题记录表</w:t>
      </w:r>
    </w:p>
    <w:p w14:paraId="7046B8EE">
      <w:r>
        <w:rPr>
          <w:rFonts w:ascii="Calibri" w:hAnsi="Calibri" w:eastAsia="Droid Sans Fallback"/>
          <w:b w:val="0"/>
          <w:color w:val="1D2733"/>
          <w:sz w:val="22"/>
        </w:rPr>
        <w:t>用途：系统最重要的学习事实表。每次作答只在本表保存一份，教师作业和游戏对局通过编号引用它。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729D201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E0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EF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B8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3A3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87D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17B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F1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3CE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40DCA6B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12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1F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2B9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6CF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ECE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628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DAC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F08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答题记录编号</w:t>
            </w:r>
          </w:p>
        </w:tc>
      </w:tr>
      <w:tr w14:paraId="206C1FF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7E9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task_question_id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93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9E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194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5BC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318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46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practice_task_question.id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50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对应任务题目</w:t>
            </w:r>
          </w:p>
        </w:tc>
      </w:tr>
      <w:tr w14:paraId="43817AB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51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E3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B1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1D5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B72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DF2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AA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10B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38B89D4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B1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attempt_no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C2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A9A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BBB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44A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92E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784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967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本题第几次尝试</w:t>
            </w:r>
          </w:p>
        </w:tc>
      </w:tr>
      <w:tr w14:paraId="2F9876A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AE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student_answer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CC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11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D6B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75F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737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0CC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10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学生答案或计算步骤</w:t>
            </w:r>
          </w:p>
        </w:tc>
      </w:tr>
      <w:tr w14:paraId="0588D6A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6B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grading_status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CD6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F2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8E2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5C9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614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PENDING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5BA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D7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批改状态</w:t>
            </w:r>
          </w:p>
        </w:tc>
      </w:tr>
      <w:tr w14:paraId="2318113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87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is_correct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1E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9B1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29B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DFF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8B2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3D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71F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是否正确；待批改时为空</w:t>
            </w:r>
          </w:p>
        </w:tc>
      </w:tr>
      <w:tr w14:paraId="751607C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9AE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4D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NUMERIC(8,2)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22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B38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8/2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764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748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5CE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96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实际得分</w:t>
            </w:r>
          </w:p>
        </w:tc>
      </w:tr>
      <w:tr w14:paraId="3EE4FF4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26B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response_ms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C4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29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F14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9AF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833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6B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502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作答耗时毫秒</w:t>
            </w:r>
          </w:p>
        </w:tc>
      </w:tr>
      <w:tr w14:paraId="51CB2B1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D3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answer_source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24B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F2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5F3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E86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F1C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MANUAL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748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MANUAL/OCR/GAME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324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答案来源</w:t>
            </w:r>
          </w:p>
        </w:tc>
      </w:tr>
      <w:tr w14:paraId="1295C5D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DB8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recognition_confidence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61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44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C4FA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541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FE4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371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28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OCR 识别可信度</w:t>
            </w:r>
          </w:p>
        </w:tc>
      </w:tr>
      <w:tr w14:paraId="745CB4B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10C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submitted_at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D7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9E3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44A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27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A46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1F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60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提交时间</w:t>
            </w:r>
          </w:p>
        </w:tc>
      </w:tr>
      <w:tr w14:paraId="477AD5B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B2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graded_at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B55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19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B70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605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42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080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D43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批改完成时间</w:t>
            </w:r>
          </w:p>
        </w:tc>
      </w:tr>
      <w:tr w14:paraId="37794B8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C5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D71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E4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C1F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CE5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5F5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23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CA7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入库时间</w:t>
            </w:r>
          </w:p>
        </w:tc>
      </w:tr>
      <w:tr w14:paraId="2E99D3B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ACE6AC8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60F8A99F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72A8EDBB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4D50ED1D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741576BB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34E8AE30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0B9AD8C8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7545F564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49C95674">
      <w:pPr>
        <w:pStyle w:val="5"/>
      </w:pPr>
      <w:r>
        <w:rPr>
          <w:rFonts w:eastAsia="Droid Sans Fallback"/>
        </w:rPr>
        <w:t>建表 SQL</w:t>
      </w:r>
    </w:p>
    <w:p w14:paraId="03216E15">
      <w:pPr>
        <w:pStyle w:val="166"/>
      </w:pPr>
      <w:r>
        <w:rPr>
          <w:rFonts w:eastAsia="Droid Sans Fallback"/>
        </w:rPr>
        <w:t>CREATE TABLE answer_record (</w:t>
      </w:r>
    </w:p>
    <w:p w14:paraId="152DD4E6">
      <w:pPr>
        <w:pStyle w:val="166"/>
      </w:pPr>
      <w:r>
        <w:rPr>
          <w:rFonts w:eastAsia="Droid Sans Fallback"/>
        </w:rPr>
        <w:t>id                     BIGINT        CONSTRAINT pk_answer_record PRIMARY KEY,</w:t>
      </w:r>
    </w:p>
    <w:p w14:paraId="4B539580">
      <w:pPr>
        <w:pStyle w:val="166"/>
      </w:pPr>
      <w:r>
        <w:rPr>
          <w:rFonts w:eastAsia="Droid Sans Fallback"/>
        </w:rPr>
        <w:t>task_question_id       BIGINT        NOT NULL,</w:t>
      </w:r>
    </w:p>
    <w:p w14:paraId="08C8F5FC">
      <w:pPr>
        <w:pStyle w:val="166"/>
      </w:pPr>
      <w:r>
        <w:rPr>
          <w:rFonts w:eastAsia="Droid Sans Fallback"/>
        </w:rPr>
        <w:t>student_id             BIGINT        NOT NULL,</w:t>
      </w:r>
    </w:p>
    <w:p w14:paraId="232D15D1">
      <w:pPr>
        <w:pStyle w:val="166"/>
      </w:pPr>
      <w:r>
        <w:rPr>
          <w:rFonts w:eastAsia="Droid Sans Fallback"/>
        </w:rPr>
        <w:t>attempt_no             SMALLINT      NOT NULL DEFAULT 1,</w:t>
      </w:r>
    </w:p>
    <w:p w14:paraId="2584E9ED">
      <w:pPr>
        <w:pStyle w:val="166"/>
      </w:pPr>
      <w:r>
        <w:rPr>
          <w:rFonts w:eastAsia="Droid Sans Fallback"/>
        </w:rPr>
        <w:t>student_answer         JSONB         NOT NULL,</w:t>
      </w:r>
    </w:p>
    <w:p w14:paraId="778F597A">
      <w:pPr>
        <w:pStyle w:val="166"/>
      </w:pPr>
      <w:r>
        <w:rPr>
          <w:rFonts w:eastAsia="Droid Sans Fallback"/>
        </w:rPr>
        <w:t>grading_status         VARCHAR(24)   NOT NULL DEFAULT 'PENDING',</w:t>
      </w:r>
    </w:p>
    <w:p w14:paraId="67BD8E3F">
      <w:pPr>
        <w:pStyle w:val="166"/>
      </w:pPr>
      <w:r>
        <w:rPr>
          <w:rFonts w:eastAsia="Droid Sans Fallback"/>
        </w:rPr>
        <w:t>is_correct             BOOLEAN,</w:t>
      </w:r>
    </w:p>
    <w:p w14:paraId="61E30242">
      <w:pPr>
        <w:pStyle w:val="166"/>
      </w:pPr>
      <w:r>
        <w:rPr>
          <w:rFonts w:eastAsia="Droid Sans Fallback"/>
        </w:rPr>
        <w:t>score                  NUMERIC(8,2),</w:t>
      </w:r>
    </w:p>
    <w:p w14:paraId="70D61D65">
      <w:pPr>
        <w:pStyle w:val="166"/>
      </w:pPr>
      <w:r>
        <w:rPr>
          <w:rFonts w:eastAsia="Droid Sans Fallback"/>
        </w:rPr>
        <w:t>response_ms            INTEGER,</w:t>
      </w:r>
    </w:p>
    <w:p w14:paraId="05075165">
      <w:pPr>
        <w:pStyle w:val="166"/>
      </w:pPr>
      <w:r>
        <w:rPr>
          <w:rFonts w:eastAsia="Droid Sans Fallback"/>
        </w:rPr>
        <w:t>answer_source          VARCHAR(16)   NOT NULL DEFAULT 'MANUAL',</w:t>
      </w:r>
    </w:p>
    <w:p w14:paraId="720E9039">
      <w:pPr>
        <w:pStyle w:val="166"/>
      </w:pPr>
      <w:r>
        <w:rPr>
          <w:rFonts w:eastAsia="Droid Sans Fallback"/>
        </w:rPr>
        <w:t>recognition_confidence NUMERIC(5,4),</w:t>
      </w:r>
    </w:p>
    <w:p w14:paraId="74067B71">
      <w:pPr>
        <w:pStyle w:val="166"/>
      </w:pPr>
      <w:r>
        <w:rPr>
          <w:rFonts w:eastAsia="Droid Sans Fallback"/>
        </w:rPr>
        <w:t>submitted_at           TIMESTAMPTZ     NOT NULL DEFAULT CURRENT_TIMESTAMP,</w:t>
      </w:r>
    </w:p>
    <w:p w14:paraId="0610B867">
      <w:pPr>
        <w:pStyle w:val="166"/>
      </w:pPr>
      <w:r>
        <w:rPr>
          <w:rFonts w:eastAsia="Droid Sans Fallback"/>
        </w:rPr>
        <w:t>graded_at              TIMESTAMPTZ,</w:t>
      </w:r>
    </w:p>
    <w:p w14:paraId="47A0114F">
      <w:pPr>
        <w:pStyle w:val="166"/>
      </w:pPr>
      <w:r>
        <w:rPr>
          <w:rFonts w:eastAsia="Droid Sans Fallback"/>
        </w:rPr>
        <w:t>created_at             TIMESTAMPTZ     NOT NULL DEFAULT CURRENT_TIMESTAMP,</w:t>
      </w:r>
    </w:p>
    <w:p w14:paraId="502FEE72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72884651">
      <w:pPr>
        <w:pStyle w:val="166"/>
      </w:pPr>
      <w:r>
        <w:rPr>
          <w:rFonts w:eastAsia="Droid Sans Fallback"/>
        </w:rPr>
        <w:t>CONSTRAINT uk_answer_record_attempt</w:t>
      </w:r>
    </w:p>
    <w:p w14:paraId="02E5B433">
      <w:pPr>
        <w:pStyle w:val="166"/>
      </w:pPr>
      <w:r>
        <w:rPr>
          <w:rFonts w:eastAsia="Droid Sans Fallback"/>
        </w:rPr>
        <w:t>UNIQUE (task_question_id, student_id, attempt_no),</w:t>
      </w:r>
    </w:p>
    <w:p w14:paraId="78CC4D79">
      <w:pPr>
        <w:pStyle w:val="166"/>
      </w:pPr>
      <w:r>
        <w:rPr>
          <w:rFonts w:eastAsia="Droid Sans Fallback"/>
        </w:rPr>
        <w:t>CONSTRAINT ck_answer_record_attempt CHECK (attempt_no &gt; 0),</w:t>
      </w:r>
    </w:p>
    <w:p w14:paraId="116434F6">
      <w:pPr>
        <w:pStyle w:val="166"/>
      </w:pPr>
      <w:r>
        <w:rPr>
          <w:rFonts w:eastAsia="Droid Sans Fallback"/>
        </w:rPr>
        <w:t>CONSTRAINT ck_answer_record_grading_status CHECK (grading_status IN</w:t>
      </w:r>
    </w:p>
    <w:p w14:paraId="57DF7C40">
      <w:pPr>
        <w:pStyle w:val="166"/>
      </w:pPr>
      <w:r>
        <w:rPr>
          <w:rFonts w:eastAsia="Droid Sans Fallback"/>
        </w:rPr>
        <w:t>('PENDING', 'GRADED', 'REVIEW_REQUIRED', 'INVALID')),</w:t>
      </w:r>
    </w:p>
    <w:p w14:paraId="11D11AE9">
      <w:pPr>
        <w:pStyle w:val="166"/>
      </w:pPr>
      <w:r>
        <w:rPr>
          <w:rFonts w:eastAsia="Droid Sans Fallback"/>
        </w:rPr>
        <w:t>CONSTRAINT ck_answer_record_score CHECK (score IS NULL OR score &gt;= 0),</w:t>
      </w:r>
    </w:p>
    <w:p w14:paraId="19F2EF46">
      <w:pPr>
        <w:pStyle w:val="166"/>
      </w:pPr>
      <w:r>
        <w:rPr>
          <w:rFonts w:eastAsia="Droid Sans Fallback"/>
        </w:rPr>
        <w:t>CONSTRAINT ck_answer_record_response CHECK (response_ms IS NULL OR response_ms &gt;= 0),</w:t>
      </w:r>
    </w:p>
    <w:p w14:paraId="23F09558">
      <w:pPr>
        <w:pStyle w:val="166"/>
      </w:pPr>
      <w:r>
        <w:rPr>
          <w:rFonts w:eastAsia="Droid Sans Fallback"/>
        </w:rPr>
        <w:t>CONSTRAINT ck_answer_record_source CHECK (answer_source IN ('MANUAL', 'OCR', 'GAME')),</w:t>
      </w:r>
    </w:p>
    <w:p w14:paraId="2DDA640B">
      <w:pPr>
        <w:pStyle w:val="166"/>
      </w:pPr>
      <w:r>
        <w:rPr>
          <w:rFonts w:eastAsia="Droid Sans Fallback"/>
        </w:rPr>
        <w:t>CONSTRAINT ck_answer_record_confidence CHECK</w:t>
      </w:r>
    </w:p>
    <w:p w14:paraId="0C8D5C05">
      <w:pPr>
        <w:pStyle w:val="166"/>
      </w:pPr>
      <w:r>
        <w:rPr>
          <w:rFonts w:eastAsia="Droid Sans Fallback"/>
        </w:rPr>
        <w:t>(recognition_confidence IS NULL OR</w:t>
      </w:r>
    </w:p>
    <w:p w14:paraId="71302327">
      <w:pPr>
        <w:pStyle w:val="166"/>
      </w:pPr>
      <w:r>
        <w:rPr>
          <w:rFonts w:eastAsia="Droid Sans Fallback"/>
        </w:rPr>
        <w:t>(recognition_confidence &gt;= 0 AND recognition_confidence &lt;= 1))</w:t>
      </w:r>
    </w:p>
    <w:p w14:paraId="1E983F75">
      <w:pPr>
        <w:pStyle w:val="166"/>
      </w:pPr>
      <w:r>
        <w:rPr>
          <w:rFonts w:eastAsia="Droid Sans Fallback"/>
        </w:rPr>
        <w:t>);</w:t>
      </w:r>
    </w:p>
    <w:p w14:paraId="7160C3EC">
      <w:pPr>
        <w:pStyle w:val="166"/>
      </w:pPr>
      <w:r>
        <w:rPr>
          <w:rFonts w:eastAsia="Droid Sans Fallback"/>
        </w:rPr>
        <w:t>CREATE INDEX idx_answer_record_student_submitted</w:t>
      </w:r>
    </w:p>
    <w:p w14:paraId="73C1882F">
      <w:pPr>
        <w:pStyle w:val="166"/>
      </w:pPr>
      <w:r>
        <w:rPr>
          <w:rFonts w:eastAsia="Droid Sans Fallback"/>
        </w:rPr>
        <w:t>ON answer_record (student_id, submitted_at DESC);</w:t>
      </w:r>
    </w:p>
    <w:p w14:paraId="7FE0B2D9">
      <w:pPr>
        <w:pStyle w:val="166"/>
      </w:pPr>
      <w:r>
        <w:rPr>
          <w:rFonts w:eastAsia="Droid Sans Fallback"/>
        </w:rPr>
        <w:t>CREATE INDEX idx_answer_record_review_required</w:t>
      </w:r>
    </w:p>
    <w:p w14:paraId="48933C17">
      <w:pPr>
        <w:pStyle w:val="166"/>
      </w:pPr>
      <w:r>
        <w:rPr>
          <w:rFonts w:eastAsia="Droid Sans Fallback"/>
        </w:rPr>
        <w:t>ON answer_record (submitted_at)</w:t>
      </w:r>
    </w:p>
    <w:p w14:paraId="4ECBC48A">
      <w:pPr>
        <w:pStyle w:val="166"/>
      </w:pPr>
      <w:r>
        <w:rPr>
          <w:rFonts w:eastAsia="Droid Sans Fallback"/>
        </w:rPr>
        <w:t>WHERE grading_status = 'REVIEW_REQUIRED';</w:t>
      </w:r>
    </w:p>
    <w:p w14:paraId="6EB398F5">
      <w:pPr>
        <w:pStyle w:val="166"/>
      </w:pPr>
      <w:r>
        <w:rPr>
          <w:rFonts w:eastAsia="Droid Sans Fallback"/>
        </w:rPr>
        <w:t>COMMENT ON TABLE answer_record IS '全系统统一答题事实';</w:t>
      </w:r>
    </w:p>
    <w:p w14:paraId="5F09852F">
      <w:pPr>
        <w:pStyle w:val="166"/>
      </w:pPr>
      <w:r>
        <w:rPr>
          <w:rFonts w:eastAsia="Droid Sans Fallback"/>
        </w:rPr>
        <w:t>COMMENT ON COLUMN answer_record.id IS '答题记录编号';</w:t>
      </w:r>
    </w:p>
    <w:p w14:paraId="5FD2CF39">
      <w:pPr>
        <w:pStyle w:val="166"/>
      </w:pPr>
      <w:r>
        <w:rPr>
          <w:rFonts w:eastAsia="Droid Sans Fallback"/>
        </w:rPr>
        <w:t>COMMENT ON COLUMN answer_record.task_question_id IS '对应任务题目';</w:t>
      </w:r>
    </w:p>
    <w:p w14:paraId="069CEA77">
      <w:pPr>
        <w:pStyle w:val="166"/>
      </w:pPr>
      <w:r>
        <w:rPr>
          <w:rFonts w:eastAsia="Droid Sans Fallback"/>
        </w:rPr>
        <w:t>COMMENT ON COLUMN answer_record.student_id IS '学生编号';</w:t>
      </w:r>
    </w:p>
    <w:p w14:paraId="720D4C93">
      <w:pPr>
        <w:pStyle w:val="166"/>
      </w:pPr>
      <w:r>
        <w:rPr>
          <w:rFonts w:eastAsia="Droid Sans Fallback"/>
        </w:rPr>
        <w:t>COMMENT ON COLUMN answer_record.attempt_no IS '本题第几次尝试';</w:t>
      </w:r>
    </w:p>
    <w:p w14:paraId="6911D840">
      <w:pPr>
        <w:pStyle w:val="166"/>
      </w:pPr>
      <w:r>
        <w:rPr>
          <w:rFonts w:eastAsia="Droid Sans Fallback"/>
        </w:rPr>
        <w:t>COMMENT ON COLUMN answer_record.student_answer IS '学生答案或计算步骤';</w:t>
      </w:r>
    </w:p>
    <w:p w14:paraId="337F9227">
      <w:pPr>
        <w:pStyle w:val="166"/>
      </w:pPr>
      <w:r>
        <w:rPr>
          <w:rFonts w:eastAsia="Droid Sans Fallback"/>
        </w:rPr>
        <w:t>COMMENT ON COLUMN answer_record.grading_status IS '批改状态';</w:t>
      </w:r>
    </w:p>
    <w:p w14:paraId="2B796307">
      <w:pPr>
        <w:pStyle w:val="166"/>
      </w:pPr>
      <w:r>
        <w:rPr>
          <w:rFonts w:eastAsia="Droid Sans Fallback"/>
        </w:rPr>
        <w:t>COMMENT ON COLUMN answer_record.is_correct IS '是否正确；待批改时为空';</w:t>
      </w:r>
    </w:p>
    <w:p w14:paraId="6685D995">
      <w:pPr>
        <w:pStyle w:val="166"/>
      </w:pPr>
      <w:r>
        <w:rPr>
          <w:rFonts w:eastAsia="Droid Sans Fallback"/>
        </w:rPr>
        <w:t>COMMENT ON COLUMN answer_record.score IS '实际得分';</w:t>
      </w:r>
    </w:p>
    <w:p w14:paraId="489958AC">
      <w:pPr>
        <w:pStyle w:val="166"/>
      </w:pPr>
      <w:r>
        <w:rPr>
          <w:rFonts w:eastAsia="Droid Sans Fallback"/>
        </w:rPr>
        <w:t>COMMENT ON COLUMN answer_record.response_ms IS '作答耗时毫秒';</w:t>
      </w:r>
    </w:p>
    <w:p w14:paraId="32F52A62">
      <w:pPr>
        <w:pStyle w:val="166"/>
      </w:pPr>
      <w:r>
        <w:rPr>
          <w:rFonts w:eastAsia="Droid Sans Fallback"/>
        </w:rPr>
        <w:t>COMMENT ON COLUMN answer_record.answer_source IS '答案来源';</w:t>
      </w:r>
    </w:p>
    <w:p w14:paraId="51CDEB55">
      <w:pPr>
        <w:pStyle w:val="166"/>
      </w:pPr>
      <w:r>
        <w:rPr>
          <w:rFonts w:eastAsia="Droid Sans Fallback"/>
        </w:rPr>
        <w:t>COMMENT ON COLUMN answer_record.recognition_confidence IS 'OCR 识别可信度';</w:t>
      </w:r>
    </w:p>
    <w:p w14:paraId="7FEB97D9">
      <w:pPr>
        <w:pStyle w:val="166"/>
      </w:pPr>
      <w:r>
        <w:rPr>
          <w:rFonts w:eastAsia="Droid Sans Fallback"/>
        </w:rPr>
        <w:t>COMMENT ON COLUMN answer_record.submitted_at IS '提交时间';</w:t>
      </w:r>
    </w:p>
    <w:p w14:paraId="6A38D631">
      <w:pPr>
        <w:pStyle w:val="166"/>
      </w:pPr>
      <w:r>
        <w:rPr>
          <w:rFonts w:eastAsia="Droid Sans Fallback"/>
        </w:rPr>
        <w:t>COMMENT ON COLUMN answer_record.graded_at IS '批改完成时间';</w:t>
      </w:r>
    </w:p>
    <w:p w14:paraId="0E91CBF6">
      <w:pPr>
        <w:pStyle w:val="166"/>
      </w:pPr>
      <w:r>
        <w:rPr>
          <w:rFonts w:eastAsia="Droid Sans Fallback"/>
        </w:rPr>
        <w:t>COMMENT ON COLUMN answer_record.created_at IS '入库时间';</w:t>
      </w:r>
    </w:p>
    <w:p w14:paraId="34C44BD6">
      <w:pPr>
        <w:pStyle w:val="166"/>
      </w:pPr>
      <w:r>
        <w:rPr>
          <w:rFonts w:eastAsia="Droid Sans Fallback"/>
        </w:rPr>
        <w:t>COMMENT ON COLUMN answer_record.updated_at IS '更新时间';</w:t>
      </w:r>
    </w:p>
    <w:p w14:paraId="3E1755D8">
      <w:pPr>
        <w:spacing w:after="40"/>
      </w:pPr>
    </w:p>
    <w:p w14:paraId="2918BC50">
      <w:r>
        <w:rPr>
          <w:rFonts w:ascii="Cascadia Mono" w:hAnsi="Cascadia Mono" w:eastAsia="Droid Sans Fallback"/>
          <w:b w:val="0"/>
          <w:color w:val="1F4D78"/>
          <w:sz w:val="21"/>
        </w:rPr>
        <w:t>grading_status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PENDING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待批改、</w:t>
      </w:r>
      <w:r>
        <w:rPr>
          <w:rFonts w:ascii="Cascadia Mono" w:hAnsi="Cascadia Mono" w:eastAsia="Droid Sans Fallback"/>
          <w:b w:val="0"/>
          <w:color w:val="1F4D78"/>
          <w:sz w:val="21"/>
        </w:rPr>
        <w:t>GRADED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已批改、</w:t>
      </w:r>
      <w:r>
        <w:rPr>
          <w:rFonts w:ascii="Cascadia Mono" w:hAnsi="Cascadia Mono" w:eastAsia="Droid Sans Fallback"/>
          <w:b w:val="0"/>
          <w:color w:val="1F4D78"/>
          <w:sz w:val="21"/>
        </w:rPr>
        <w:t>REVIEW_REQUIRED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待人工复核、</w:t>
      </w:r>
      <w:r>
        <w:rPr>
          <w:rFonts w:ascii="Cascadia Mono" w:hAnsi="Cascadia Mono" w:eastAsia="Droid Sans Fallback"/>
          <w:b w:val="0"/>
          <w:color w:val="1F4D78"/>
          <w:sz w:val="21"/>
        </w:rPr>
        <w:t>INVALID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无效。</w:t>
      </w:r>
    </w:p>
    <w:p w14:paraId="734DAB21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4.6 </w:t>
      </w:r>
      <w:r>
        <w:rPr>
          <w:rFonts w:ascii="Cascadia Mono" w:hAnsi="Cascadia Mono" w:eastAsia="Droid Sans Fallback"/>
          <w:b/>
          <w:color w:val="1F4D78"/>
          <w:sz w:val="25"/>
        </w:rPr>
        <w:t>error_record</w:t>
      </w:r>
      <w:r>
        <w:rPr>
          <w:rFonts w:ascii="Calibri" w:hAnsi="Calibri" w:eastAsia="Droid Sans Fallback"/>
          <w:b/>
          <w:color w:val="2E74B5"/>
          <w:sz w:val="26"/>
        </w:rPr>
        <w:t>——错因记录表</w:t>
      </w:r>
    </w:p>
    <w:p w14:paraId="513CD7F5">
      <w:r>
        <w:rPr>
          <w:rFonts w:ascii="Calibri" w:hAnsi="Calibri" w:eastAsia="Droid Sans Fallback"/>
          <w:b w:val="0"/>
          <w:color w:val="1D2733"/>
          <w:sz w:val="22"/>
        </w:rPr>
        <w:t>用途：一条错误答案可以诊断出零到多条具体错因；解决状态用于推荐巩固和再次验证。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1976CB6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8C9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13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90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70B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C10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3D0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C3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D2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3338698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1F5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70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4B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B16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B4D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A93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66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A8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错因记录编号</w:t>
            </w:r>
          </w:p>
        </w:tc>
      </w:tr>
      <w:tr w14:paraId="1BE1697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31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answer_record_id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073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DD4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778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E87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1CD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941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answer_record.id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D70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原错误作答</w:t>
            </w:r>
          </w:p>
        </w:tc>
      </w:tr>
      <w:tr w14:paraId="4C02E26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198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937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2F8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EF7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EDE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DB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809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61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7E82B3C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A8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34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63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6EF4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8C8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B03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A8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跨库内容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17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原题编号；动态题可为空</w:t>
            </w:r>
          </w:p>
        </w:tc>
      </w:tr>
      <w:tr w14:paraId="2B157E7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A0E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knowledge_point_id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A2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753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7A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E3D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FC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64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跨库内容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01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对应知识点</w:t>
            </w:r>
          </w:p>
        </w:tc>
      </w:tr>
      <w:tr w14:paraId="24E5AFC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73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error_type_id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9CA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D4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A99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0B6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75A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1D2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跨库内容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7A0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错因类型编号</w:t>
            </w:r>
          </w:p>
        </w:tc>
      </w:tr>
      <w:tr w14:paraId="63CAE01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1C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error_position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036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VARCHAR(255)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6B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E7A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255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059D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13B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FD2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54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错误步骤、数位或区域</w:t>
            </w:r>
          </w:p>
        </w:tc>
      </w:tr>
      <w:tr w14:paraId="6B158E9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A2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diagnosis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E3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TEXT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B1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text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F6A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2A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52F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13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D2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本次具体诊断说明</w:t>
            </w:r>
          </w:p>
        </w:tc>
      </w:tr>
      <w:tr w14:paraId="53D6FD6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09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confidence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300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0A7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23A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A19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96B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B6F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200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诊断可信度</w:t>
            </w:r>
          </w:p>
        </w:tc>
      </w:tr>
      <w:tr w14:paraId="541763B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E8F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F0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710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BD2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293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10C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OPEN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ED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OPEN/RETRAINING/RESOLVED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BD6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处理状态</w:t>
            </w:r>
          </w:p>
        </w:tc>
      </w:tr>
      <w:tr w14:paraId="49030CF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F28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resolved_by_answer_id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071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F9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EBE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8CA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0A3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6FC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自关联到答题记录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E9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验证解决该错因的作答</w:t>
            </w:r>
          </w:p>
        </w:tc>
      </w:tr>
      <w:tr w14:paraId="30A58DA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E00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EE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86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398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52A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056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2D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DB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发现时间</w:t>
            </w:r>
          </w:p>
        </w:tc>
      </w:tr>
      <w:tr w14:paraId="28CF609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CB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78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D8A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8C7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345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EC5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67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BF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75D6D06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4D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resolved_at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F2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EB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A06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0E2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3D9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B9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6DF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解决时间</w:t>
            </w:r>
          </w:p>
        </w:tc>
      </w:tr>
    </w:tbl>
    <w:p w14:paraId="1782688B">
      <w:pPr>
        <w:pStyle w:val="5"/>
      </w:pPr>
      <w:r>
        <w:rPr>
          <w:rFonts w:eastAsia="Droid Sans Fallback"/>
        </w:rPr>
        <w:t>建表 SQL</w:t>
      </w:r>
    </w:p>
    <w:p w14:paraId="524CECC6">
      <w:pPr>
        <w:pStyle w:val="166"/>
      </w:pPr>
      <w:r>
        <w:rPr>
          <w:rFonts w:eastAsia="Droid Sans Fallback"/>
        </w:rPr>
        <w:t>CREATE TABLE error_record (</w:t>
      </w:r>
    </w:p>
    <w:p w14:paraId="696B12F3">
      <w:pPr>
        <w:pStyle w:val="166"/>
      </w:pPr>
      <w:r>
        <w:rPr>
          <w:rFonts w:eastAsia="Droid Sans Fallback"/>
        </w:rPr>
        <w:t>id                    BIGINT        CONSTRAINT pk_error_record PRIMARY KEY,</w:t>
      </w:r>
    </w:p>
    <w:p w14:paraId="7F2D263A">
      <w:pPr>
        <w:pStyle w:val="166"/>
      </w:pPr>
      <w:r>
        <w:rPr>
          <w:rFonts w:eastAsia="Droid Sans Fallback"/>
        </w:rPr>
        <w:t>answer_record_id      BIGINT        NOT NULL,</w:t>
      </w:r>
    </w:p>
    <w:p w14:paraId="2AC81454">
      <w:pPr>
        <w:pStyle w:val="166"/>
      </w:pPr>
      <w:r>
        <w:rPr>
          <w:rFonts w:eastAsia="Droid Sans Fallback"/>
        </w:rPr>
        <w:t>student_id            BIGINT        NOT NULL,</w:t>
      </w:r>
    </w:p>
    <w:p w14:paraId="4EB8D631">
      <w:pPr>
        <w:pStyle w:val="166"/>
      </w:pPr>
      <w:r>
        <w:rPr>
          <w:rFonts w:eastAsia="Droid Sans Fallback"/>
        </w:rPr>
        <w:t>question_id           BIGINT,</w:t>
      </w:r>
    </w:p>
    <w:p w14:paraId="3B80C507">
      <w:pPr>
        <w:pStyle w:val="166"/>
      </w:pPr>
      <w:r>
        <w:rPr>
          <w:rFonts w:eastAsia="Droid Sans Fallback"/>
        </w:rPr>
        <w:t>knowledge_point_id    BIGINT        NOT NULL,</w:t>
      </w:r>
    </w:p>
    <w:p w14:paraId="5D2C4D91">
      <w:pPr>
        <w:pStyle w:val="166"/>
      </w:pPr>
      <w:r>
        <w:rPr>
          <w:rFonts w:eastAsia="Droid Sans Fallback"/>
        </w:rPr>
        <w:t>error_type_id         BIGINT        NOT NULL,</w:t>
      </w:r>
    </w:p>
    <w:p w14:paraId="71EFE3B9">
      <w:pPr>
        <w:pStyle w:val="166"/>
      </w:pPr>
      <w:r>
        <w:rPr>
          <w:rFonts w:eastAsia="Droid Sans Fallback"/>
        </w:rPr>
        <w:t>error_position        VARCHAR(255),</w:t>
      </w:r>
    </w:p>
    <w:p w14:paraId="38429467">
      <w:pPr>
        <w:pStyle w:val="166"/>
      </w:pPr>
      <w:r>
        <w:rPr>
          <w:rFonts w:eastAsia="Droid Sans Fallback"/>
        </w:rPr>
        <w:t>diagnosis             TEXT,</w:t>
      </w:r>
    </w:p>
    <w:p w14:paraId="5702C58F">
      <w:pPr>
        <w:pStyle w:val="166"/>
      </w:pPr>
      <w:r>
        <w:rPr>
          <w:rFonts w:eastAsia="Droid Sans Fallback"/>
        </w:rPr>
        <w:t>confidence            NUMERIC(5,4),</w:t>
      </w:r>
    </w:p>
    <w:p w14:paraId="59ECCC4D">
      <w:pPr>
        <w:pStyle w:val="166"/>
      </w:pPr>
      <w:r>
        <w:rPr>
          <w:rFonts w:eastAsia="Droid Sans Fallback"/>
        </w:rPr>
        <w:t>status                VARCHAR(16)   NOT NULL DEFAULT 'OPEN',</w:t>
      </w:r>
    </w:p>
    <w:p w14:paraId="6AEA13EF">
      <w:pPr>
        <w:pStyle w:val="166"/>
      </w:pPr>
      <w:r>
        <w:rPr>
          <w:rFonts w:eastAsia="Droid Sans Fallback"/>
        </w:rPr>
        <w:t>resolved_by_answer_id BIGINT,</w:t>
      </w:r>
    </w:p>
    <w:p w14:paraId="362D19DF">
      <w:pPr>
        <w:pStyle w:val="166"/>
      </w:pPr>
      <w:r>
        <w:rPr>
          <w:rFonts w:eastAsia="Droid Sans Fallback"/>
        </w:rPr>
        <w:t>created_at            TIMESTAMPTZ     NOT NULL DEFAULT CURRENT_TIMESTAMP,</w:t>
      </w:r>
    </w:p>
    <w:p w14:paraId="07E2BBB1">
      <w:pPr>
        <w:pStyle w:val="166"/>
      </w:pPr>
      <w:r>
        <w:rPr>
          <w:rFonts w:eastAsia="Droid Sans Fallback"/>
        </w:rPr>
        <w:t>updated_at            TIMESTAMPTZ     NOT NULL DEFAULT CURRENT_TIMESTAMP,</w:t>
      </w:r>
    </w:p>
    <w:p w14:paraId="279EF058">
      <w:pPr>
        <w:pStyle w:val="166"/>
      </w:pPr>
      <w:r>
        <w:rPr>
          <w:rFonts w:eastAsia="Droid Sans Fallback"/>
        </w:rPr>
        <w:t>resolved_at           TIMESTAMPTZ,</w:t>
      </w:r>
    </w:p>
    <w:p w14:paraId="159175E8">
      <w:pPr>
        <w:pStyle w:val="166"/>
      </w:pPr>
      <w:r>
        <w:rPr>
          <w:rFonts w:eastAsia="Droid Sans Fallback"/>
        </w:rPr>
        <w:t>CONSTRAINT ck_error_record_not_self CHECK</w:t>
      </w:r>
    </w:p>
    <w:p w14:paraId="011BC738">
      <w:pPr>
        <w:pStyle w:val="166"/>
      </w:pPr>
      <w:r>
        <w:rPr>
          <w:rFonts w:eastAsia="Droid Sans Fallback"/>
        </w:rPr>
        <w:t>(resolved_by_answer_id IS NULL OR resolved_by_answer_id &lt;&gt; answer_record_id),</w:t>
      </w:r>
    </w:p>
    <w:p w14:paraId="524F7B03">
      <w:pPr>
        <w:pStyle w:val="166"/>
      </w:pPr>
      <w:r>
        <w:rPr>
          <w:rFonts w:eastAsia="Droid Sans Fallback"/>
        </w:rPr>
        <w:t>CONSTRAINT ck_error_record_confidence CHECK</w:t>
      </w:r>
    </w:p>
    <w:p w14:paraId="191F4BC6">
      <w:pPr>
        <w:pStyle w:val="166"/>
      </w:pPr>
      <w:r>
        <w:rPr>
          <w:rFonts w:eastAsia="Droid Sans Fallback"/>
        </w:rPr>
        <w:t>(confidence IS NULL OR (confidence &gt;= 0 AND confidence &lt;= 1)),</w:t>
      </w:r>
    </w:p>
    <w:p w14:paraId="1E50AD89">
      <w:pPr>
        <w:pStyle w:val="166"/>
      </w:pPr>
      <w:r>
        <w:rPr>
          <w:rFonts w:eastAsia="Droid Sans Fallback"/>
        </w:rPr>
        <w:t>CONSTRAINT ck_error_record_status CHECK</w:t>
      </w:r>
    </w:p>
    <w:p w14:paraId="25D4A4E4">
      <w:pPr>
        <w:pStyle w:val="166"/>
      </w:pPr>
      <w:r>
        <w:rPr>
          <w:rFonts w:eastAsia="Droid Sans Fallback"/>
        </w:rPr>
        <w:t>(status IN ('OPEN', 'RETRAINING', 'RESOLVED'))</w:t>
      </w:r>
    </w:p>
    <w:p w14:paraId="27F92FAF">
      <w:pPr>
        <w:pStyle w:val="166"/>
      </w:pPr>
      <w:r>
        <w:rPr>
          <w:rFonts w:eastAsia="Droid Sans Fallback"/>
        </w:rPr>
        <w:t>);</w:t>
      </w:r>
    </w:p>
    <w:p w14:paraId="344F33AE">
      <w:pPr>
        <w:pStyle w:val="166"/>
      </w:pPr>
      <w:r>
        <w:rPr>
          <w:rFonts w:eastAsia="Droid Sans Fallback"/>
        </w:rPr>
        <w:t>CREATE INDEX idx_error_record_student_status</w:t>
      </w:r>
    </w:p>
    <w:p w14:paraId="138EB271">
      <w:pPr>
        <w:pStyle w:val="166"/>
      </w:pPr>
      <w:r>
        <w:rPr>
          <w:rFonts w:eastAsia="Droid Sans Fallback"/>
        </w:rPr>
        <w:t>ON error_record (student_id, status, created_at DESC);</w:t>
      </w:r>
    </w:p>
    <w:p w14:paraId="7428E3B4">
      <w:pPr>
        <w:pStyle w:val="166"/>
      </w:pPr>
      <w:r>
        <w:rPr>
          <w:rFonts w:eastAsia="Droid Sans Fallback"/>
        </w:rPr>
        <w:t>CREATE INDEX idx_error_record_kp_status</w:t>
      </w:r>
    </w:p>
    <w:p w14:paraId="5595BDDC">
      <w:pPr>
        <w:pStyle w:val="166"/>
      </w:pPr>
      <w:r>
        <w:rPr>
          <w:rFonts w:eastAsia="Droid Sans Fallback"/>
        </w:rPr>
        <w:t>ON error_record (knowledge_point_id, status, created_at DESC);</w:t>
      </w:r>
    </w:p>
    <w:p w14:paraId="71EF20B2">
      <w:pPr>
        <w:pStyle w:val="166"/>
      </w:pPr>
      <w:r>
        <w:rPr>
          <w:rFonts w:eastAsia="Droid Sans Fallback"/>
        </w:rPr>
        <w:t>CREATE INDEX idx_error_record_type</w:t>
      </w:r>
    </w:p>
    <w:p w14:paraId="5FC08C1E">
      <w:pPr>
        <w:pStyle w:val="166"/>
      </w:pPr>
      <w:r>
        <w:rPr>
          <w:rFonts w:eastAsia="Droid Sans Fallback"/>
        </w:rPr>
        <w:t>ON error_record (error_type_id, created_at DESC);</w:t>
      </w:r>
    </w:p>
    <w:p w14:paraId="18ADC5A6">
      <w:pPr>
        <w:pStyle w:val="166"/>
      </w:pPr>
      <w:r>
        <w:rPr>
          <w:rFonts w:eastAsia="Droid Sans Fallback"/>
        </w:rPr>
        <w:t>CREATE INDEX idx_error_record_answer_record_id</w:t>
      </w:r>
    </w:p>
    <w:p w14:paraId="6B1CEB2C">
      <w:pPr>
        <w:pStyle w:val="166"/>
      </w:pPr>
      <w:r>
        <w:rPr>
          <w:rFonts w:eastAsia="Droid Sans Fallback"/>
        </w:rPr>
        <w:t>ON error_record (answer_record_id);</w:t>
      </w:r>
    </w:p>
    <w:p w14:paraId="671BCB91">
      <w:pPr>
        <w:pStyle w:val="166"/>
      </w:pPr>
      <w:r>
        <w:rPr>
          <w:rFonts w:eastAsia="Droid Sans Fallback"/>
        </w:rPr>
        <w:t>CREATE INDEX idx_error_record_resolved_by_answer_id</w:t>
      </w:r>
    </w:p>
    <w:p w14:paraId="27578165">
      <w:pPr>
        <w:pStyle w:val="166"/>
      </w:pPr>
      <w:r>
        <w:rPr>
          <w:rFonts w:eastAsia="Droid Sans Fallback"/>
        </w:rPr>
        <w:t>ON error_record (resolved_by_answer_id);</w:t>
      </w:r>
    </w:p>
    <w:p w14:paraId="3B286D7E">
      <w:pPr>
        <w:pStyle w:val="166"/>
      </w:pPr>
      <w:r>
        <w:rPr>
          <w:rFonts w:eastAsia="Droid Sans Fallback"/>
        </w:rPr>
        <w:t>COMMENT ON TABLE error_record IS '由错误作答诊断出的具体错因';</w:t>
      </w:r>
    </w:p>
    <w:p w14:paraId="14344D45">
      <w:pPr>
        <w:pStyle w:val="166"/>
      </w:pPr>
      <w:r>
        <w:rPr>
          <w:rFonts w:eastAsia="Droid Sans Fallback"/>
        </w:rPr>
        <w:t>COMMENT ON COLUMN error_record.id IS '错因记录编号';</w:t>
      </w:r>
    </w:p>
    <w:p w14:paraId="095F2513">
      <w:pPr>
        <w:pStyle w:val="166"/>
      </w:pPr>
      <w:r>
        <w:rPr>
          <w:rFonts w:eastAsia="Droid Sans Fallback"/>
        </w:rPr>
        <w:t>COMMENT ON COLUMN error_record.answer_record_id IS '原错误作答';</w:t>
      </w:r>
    </w:p>
    <w:p w14:paraId="157394D4">
      <w:pPr>
        <w:pStyle w:val="166"/>
      </w:pPr>
      <w:r>
        <w:rPr>
          <w:rFonts w:eastAsia="Droid Sans Fallback"/>
        </w:rPr>
        <w:t>COMMENT ON COLUMN error_record.student_id IS '学生编号';</w:t>
      </w:r>
    </w:p>
    <w:p w14:paraId="0F8D458C">
      <w:pPr>
        <w:pStyle w:val="166"/>
      </w:pPr>
      <w:r>
        <w:rPr>
          <w:rFonts w:eastAsia="Droid Sans Fallback"/>
        </w:rPr>
        <w:t>COMMENT ON COLUMN error_record.question_id IS '原题编号；动态题可为空';</w:t>
      </w:r>
    </w:p>
    <w:p w14:paraId="66B1D497">
      <w:pPr>
        <w:pStyle w:val="166"/>
      </w:pPr>
      <w:r>
        <w:rPr>
          <w:rFonts w:eastAsia="Droid Sans Fallback"/>
        </w:rPr>
        <w:t>COMMENT ON COLUMN error_record.knowledge_point_id IS '对应知识点';</w:t>
      </w:r>
    </w:p>
    <w:p w14:paraId="2A5869AB">
      <w:pPr>
        <w:pStyle w:val="166"/>
      </w:pPr>
      <w:r>
        <w:rPr>
          <w:rFonts w:eastAsia="Droid Sans Fallback"/>
        </w:rPr>
        <w:t>COMMENT ON COLUMN error_record.error_type_id IS '错因类型编号';</w:t>
      </w:r>
    </w:p>
    <w:p w14:paraId="4CA29FB5">
      <w:pPr>
        <w:pStyle w:val="166"/>
      </w:pPr>
      <w:r>
        <w:rPr>
          <w:rFonts w:eastAsia="Droid Sans Fallback"/>
        </w:rPr>
        <w:t>COMMENT ON COLUMN error_record.error_position IS '错误步骤、数位或区域';</w:t>
      </w:r>
    </w:p>
    <w:p w14:paraId="71EE81B3">
      <w:pPr>
        <w:pStyle w:val="166"/>
      </w:pPr>
      <w:r>
        <w:rPr>
          <w:rFonts w:eastAsia="Droid Sans Fallback"/>
        </w:rPr>
        <w:t>COMMENT ON COLUMN error_record.diagnosis IS '本次具体诊断说明';</w:t>
      </w:r>
    </w:p>
    <w:p w14:paraId="18E572B8">
      <w:pPr>
        <w:pStyle w:val="166"/>
      </w:pPr>
      <w:r>
        <w:rPr>
          <w:rFonts w:eastAsia="Droid Sans Fallback"/>
        </w:rPr>
        <w:t>COMMENT ON COLUMN error_record.confidence IS '诊断可信度';</w:t>
      </w:r>
    </w:p>
    <w:p w14:paraId="5B936BB9">
      <w:pPr>
        <w:pStyle w:val="166"/>
      </w:pPr>
      <w:r>
        <w:rPr>
          <w:rFonts w:eastAsia="Droid Sans Fallback"/>
        </w:rPr>
        <w:t>COMMENT ON COLUMN error_record.status IS '处理状态';</w:t>
      </w:r>
    </w:p>
    <w:p w14:paraId="246BDD1B">
      <w:pPr>
        <w:pStyle w:val="166"/>
      </w:pPr>
      <w:r>
        <w:rPr>
          <w:rFonts w:eastAsia="Droid Sans Fallback"/>
        </w:rPr>
        <w:t>COMMENT ON COLUMN error_record.resolved_by_answer_id IS '验证解决该错因的作答';</w:t>
      </w:r>
    </w:p>
    <w:p w14:paraId="7379C443">
      <w:pPr>
        <w:pStyle w:val="166"/>
      </w:pPr>
      <w:r>
        <w:rPr>
          <w:rFonts w:eastAsia="Droid Sans Fallback"/>
        </w:rPr>
        <w:t>COMMENT ON COLUMN error_record.created_at IS '发现时间';</w:t>
      </w:r>
    </w:p>
    <w:p w14:paraId="50078624">
      <w:pPr>
        <w:pStyle w:val="166"/>
      </w:pPr>
      <w:r>
        <w:rPr>
          <w:rFonts w:eastAsia="Droid Sans Fallback"/>
        </w:rPr>
        <w:t>COMMENT ON COLUMN error_record.updated_at IS '更新时间';</w:t>
      </w:r>
    </w:p>
    <w:p w14:paraId="11161648">
      <w:pPr>
        <w:pStyle w:val="166"/>
      </w:pPr>
      <w:r>
        <w:rPr>
          <w:rFonts w:eastAsia="Droid Sans Fallback"/>
        </w:rPr>
        <w:t>COMMENT ON COLUMN error_record.resolved_at IS '解决时间';</w:t>
      </w:r>
    </w:p>
    <w:p w14:paraId="43343B0E">
      <w:pPr>
        <w:spacing w:after="40"/>
      </w:pPr>
    </w:p>
    <w:p w14:paraId="422737CB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4.7 </w:t>
      </w:r>
      <w:r>
        <w:rPr>
          <w:rFonts w:ascii="Cascadia Mono" w:hAnsi="Cascadia Mono" w:eastAsia="Droid Sans Fallback"/>
          <w:b/>
          <w:color w:val="1F4D78"/>
          <w:sz w:val="25"/>
        </w:rPr>
        <w:t>mastery_record</w:t>
      </w:r>
      <w:r>
        <w:rPr>
          <w:rFonts w:ascii="Calibri" w:hAnsi="Calibri" w:eastAsia="Droid Sans Fallback"/>
          <w:b/>
          <w:color w:val="2E74B5"/>
          <w:sz w:val="26"/>
        </w:rPr>
        <w:t>——学生知识点掌握记录表</w:t>
      </w:r>
    </w:p>
    <w:p w14:paraId="47A262CB">
      <w:r>
        <w:rPr>
          <w:rFonts w:ascii="Calibri" w:hAnsi="Calibri" w:eastAsia="Droid Sans Fallback"/>
          <w:b w:val="0"/>
          <w:color w:val="1D2733"/>
          <w:sz w:val="22"/>
        </w:rPr>
        <w:t>用途：保存每名学生对每个知识点的当前掌握快照；不是仅凭一次答对更新为已掌握。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254AC1C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21D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75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2B7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6B6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A39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14D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251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891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5C75E56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11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CD7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1D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36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EBA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EE0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A7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41D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掌握记录编号</w:t>
            </w:r>
          </w:p>
        </w:tc>
      </w:tr>
      <w:tr w14:paraId="2FC464C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80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D3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937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B73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000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183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F3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与知识点联合唯一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D19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259E600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928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knowledge_point_id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666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3D0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FB3B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ED3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A97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2B8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跨库内容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42F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知识点编号</w:t>
            </w:r>
          </w:p>
        </w:tc>
      </w:tr>
      <w:tr w14:paraId="05A63DF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DB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mastery_score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4AC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E5D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78C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D15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E7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0.0000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27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5DD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综合掌握程度</w:t>
            </w:r>
          </w:p>
        </w:tc>
      </w:tr>
      <w:tr w14:paraId="7B9C87A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4E1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accuracy_rate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3EA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A2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A76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AB7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C3B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0.0000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0B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C58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累计正确率</w:t>
            </w:r>
          </w:p>
        </w:tc>
      </w:tr>
      <w:tr w14:paraId="375E5E8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875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avg_response_ms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C8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BE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4A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DDB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47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B3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0F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平均作答耗时</w:t>
            </w:r>
          </w:p>
        </w:tc>
      </w:tr>
      <w:tr w14:paraId="68446A6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42F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total_answer_count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4B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BD8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207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5C4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5B7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E72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45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累计答题数</w:t>
            </w:r>
          </w:p>
        </w:tc>
      </w:tr>
      <w:tr w14:paraId="799CF59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DF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correct_answer_count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0A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B9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156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1E8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395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AD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0～总数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71F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累计答对数</w:t>
            </w:r>
          </w:p>
        </w:tc>
      </w:tr>
      <w:tr w14:paraId="67BD12B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B0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consecutive_correct_count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250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05E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774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A28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D51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6DD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3D4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当前连续答对数</w:t>
            </w:r>
          </w:p>
        </w:tc>
      </w:tr>
      <w:tr w14:paraId="6C61E3E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3043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last_practiced_at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0E4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E1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284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1AA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2486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1B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B5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最近练习时间</w:t>
            </w:r>
          </w:p>
        </w:tc>
      </w:tr>
      <w:tr w14:paraId="2A83F70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8B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next_review_at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20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CC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F46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A50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8E0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9C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75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建议复习时间</w:t>
            </w:r>
          </w:p>
        </w:tc>
      </w:tr>
      <w:tr w14:paraId="5C2E4BD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7F7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F8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E7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CAF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295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8A0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B9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25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2E4BC62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AC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96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4AB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FA6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4BD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FBA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8E3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728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614445F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6D0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2E7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B0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8AA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F33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A10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D62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EE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09B91B14">
      <w:pPr>
        <w:pStyle w:val="5"/>
      </w:pPr>
      <w:r>
        <w:rPr>
          <w:rFonts w:eastAsia="Droid Sans Fallback"/>
        </w:rPr>
        <w:t>建表 SQL</w:t>
      </w:r>
    </w:p>
    <w:p w14:paraId="42C4D1DB">
      <w:pPr>
        <w:pStyle w:val="166"/>
      </w:pPr>
      <w:r>
        <w:rPr>
          <w:rFonts w:eastAsia="Droid Sans Fallback"/>
        </w:rPr>
        <w:t>CREATE TABLE mastery_record (</w:t>
      </w:r>
    </w:p>
    <w:p w14:paraId="3B2AD255">
      <w:pPr>
        <w:pStyle w:val="166"/>
      </w:pPr>
      <w:r>
        <w:rPr>
          <w:rFonts w:eastAsia="Droid Sans Fallback"/>
        </w:rPr>
        <w:t>id                        BIGINT        CONSTRAINT pk_mastery_record PRIMARY KEY,</w:t>
      </w:r>
    </w:p>
    <w:p w14:paraId="7BB5ECAF">
      <w:pPr>
        <w:pStyle w:val="166"/>
      </w:pPr>
      <w:r>
        <w:rPr>
          <w:rFonts w:eastAsia="Droid Sans Fallback"/>
        </w:rPr>
        <w:t>student_id                BIGINT        NOT NULL,</w:t>
      </w:r>
    </w:p>
    <w:p w14:paraId="4D2617E1">
      <w:pPr>
        <w:pStyle w:val="166"/>
      </w:pPr>
      <w:r>
        <w:rPr>
          <w:rFonts w:eastAsia="Droid Sans Fallback"/>
        </w:rPr>
        <w:t>knowledge_point_id        BIGINT        NOT NULL,</w:t>
      </w:r>
    </w:p>
    <w:p w14:paraId="1B49C986">
      <w:pPr>
        <w:pStyle w:val="166"/>
      </w:pPr>
      <w:r>
        <w:rPr>
          <w:rFonts w:eastAsia="Droid Sans Fallback"/>
        </w:rPr>
        <w:t>mastery_score             NUMERIC(5,4)  NOT NULL DEFAULT 0.0000,</w:t>
      </w:r>
    </w:p>
    <w:p w14:paraId="21E68C57">
      <w:pPr>
        <w:pStyle w:val="166"/>
      </w:pPr>
      <w:r>
        <w:rPr>
          <w:rFonts w:eastAsia="Droid Sans Fallback"/>
        </w:rPr>
        <w:t>accuracy_rate             NUMERIC(5,4)  NOT NULL DEFAULT 0.0000,</w:t>
      </w:r>
    </w:p>
    <w:p w14:paraId="39A1D929">
      <w:pPr>
        <w:pStyle w:val="166"/>
      </w:pPr>
      <w:r>
        <w:rPr>
          <w:rFonts w:eastAsia="Droid Sans Fallback"/>
        </w:rPr>
        <w:t>avg_response_ms           INTEGER,</w:t>
      </w:r>
    </w:p>
    <w:p w14:paraId="021F6317">
      <w:pPr>
        <w:pStyle w:val="166"/>
      </w:pPr>
      <w:r>
        <w:rPr>
          <w:rFonts w:eastAsia="Droid Sans Fallback"/>
        </w:rPr>
        <w:t>total_answer_count        INTEGER       NOT NULL DEFAULT 0,</w:t>
      </w:r>
    </w:p>
    <w:p w14:paraId="5A2B8A27">
      <w:pPr>
        <w:pStyle w:val="166"/>
      </w:pPr>
      <w:r>
        <w:rPr>
          <w:rFonts w:eastAsia="Droid Sans Fallback"/>
        </w:rPr>
        <w:t>correct_answer_count      INTEGER       NOT NULL DEFAULT 0,</w:t>
      </w:r>
    </w:p>
    <w:p w14:paraId="21C910A5">
      <w:pPr>
        <w:pStyle w:val="166"/>
      </w:pPr>
      <w:r>
        <w:rPr>
          <w:rFonts w:eastAsia="Droid Sans Fallback"/>
        </w:rPr>
        <w:t>consecutive_correct_count INTEGER       NOT NULL DEFAULT 0,</w:t>
      </w:r>
    </w:p>
    <w:p w14:paraId="72037B18">
      <w:pPr>
        <w:pStyle w:val="166"/>
      </w:pPr>
      <w:r>
        <w:rPr>
          <w:rFonts w:eastAsia="Droid Sans Fallback"/>
        </w:rPr>
        <w:t>last_practiced_at         TIMESTAMPTZ,</w:t>
      </w:r>
    </w:p>
    <w:p w14:paraId="60944513">
      <w:pPr>
        <w:pStyle w:val="166"/>
      </w:pPr>
      <w:r>
        <w:rPr>
          <w:rFonts w:eastAsia="Droid Sans Fallback"/>
        </w:rPr>
        <w:t>next_review_at            TIMESTAMPTZ,</w:t>
      </w:r>
    </w:p>
    <w:p w14:paraId="6C42B5B8">
      <w:pPr>
        <w:pStyle w:val="166"/>
      </w:pPr>
      <w:r>
        <w:rPr>
          <w:rFonts w:eastAsia="Droid Sans Fallback"/>
        </w:rPr>
        <w:t>created_at                TIMESTAMPTZ     NOT NULL DEFAULT CURRENT_TIMESTAMP,</w:t>
      </w:r>
    </w:p>
    <w:p w14:paraId="22CB2C3F">
      <w:pPr>
        <w:pStyle w:val="166"/>
      </w:pPr>
      <w:r>
        <w:rPr>
          <w:rFonts w:eastAsia="Droid Sans Fallback"/>
        </w:rPr>
        <w:t>updated_at                TIMESTAMPTZ     NOT NULL DEFAULT CURRENT_TIMESTAMP,</w:t>
      </w:r>
    </w:p>
    <w:p w14:paraId="1344760B">
      <w:pPr>
        <w:pStyle w:val="166"/>
      </w:pPr>
      <w:r>
        <w:rPr>
          <w:rFonts w:eastAsia="Droid Sans Fallback"/>
        </w:rPr>
        <w:t>version                   INTEGER       NOT NULL DEFAULT 0,</w:t>
      </w:r>
    </w:p>
    <w:p w14:paraId="48557666">
      <w:pPr>
        <w:pStyle w:val="166"/>
      </w:pPr>
      <w:r>
        <w:rPr>
          <w:rFonts w:eastAsia="Droid Sans Fallback"/>
        </w:rPr>
        <w:t>CONSTRAINT uk_mastery_student_knowledge UNIQUE (student_id, knowledge_point_id),</w:t>
      </w:r>
    </w:p>
    <w:p w14:paraId="19139D73">
      <w:pPr>
        <w:pStyle w:val="166"/>
      </w:pPr>
      <w:r>
        <w:rPr>
          <w:rFonts w:eastAsia="Droid Sans Fallback"/>
        </w:rPr>
        <w:t>CONSTRAINT ck_mastery_score CHECK (mastery_score BETWEEN 0 AND 1),</w:t>
      </w:r>
    </w:p>
    <w:p w14:paraId="3123FF78">
      <w:pPr>
        <w:pStyle w:val="166"/>
      </w:pPr>
      <w:r>
        <w:rPr>
          <w:rFonts w:eastAsia="Droid Sans Fallback"/>
        </w:rPr>
        <w:t>CONSTRAINT ck_mastery_accuracy CHECK (accuracy_rate BETWEEN 0 AND 1),</w:t>
      </w:r>
    </w:p>
    <w:p w14:paraId="65995237">
      <w:pPr>
        <w:pStyle w:val="166"/>
      </w:pPr>
      <w:r>
        <w:rPr>
          <w:rFonts w:eastAsia="Droid Sans Fallback"/>
        </w:rPr>
        <w:t>CONSTRAINT ck_mastery_avg_response CHECK</w:t>
      </w:r>
    </w:p>
    <w:p w14:paraId="39F70DDB">
      <w:pPr>
        <w:pStyle w:val="166"/>
      </w:pPr>
      <w:r>
        <w:rPr>
          <w:rFonts w:eastAsia="Droid Sans Fallback"/>
        </w:rPr>
        <w:t>(avg_response_ms IS NULL OR avg_response_ms &gt;= 0),</w:t>
      </w:r>
    </w:p>
    <w:p w14:paraId="419E44AE">
      <w:pPr>
        <w:pStyle w:val="166"/>
      </w:pPr>
      <w:r>
        <w:rPr>
          <w:rFonts w:eastAsia="Droid Sans Fallback"/>
        </w:rPr>
        <w:t>CONSTRAINT ck_mastery_counts CHECK</w:t>
      </w:r>
    </w:p>
    <w:p w14:paraId="54DBE259">
      <w:pPr>
        <w:pStyle w:val="166"/>
      </w:pPr>
      <w:r>
        <w:rPr>
          <w:rFonts w:eastAsia="Droid Sans Fallback"/>
        </w:rPr>
        <w:t>(total_answer_count &gt;= 0 AND correct_answer_count &gt;= 0 AND</w:t>
      </w:r>
    </w:p>
    <w:p w14:paraId="20C7BB77">
      <w:pPr>
        <w:pStyle w:val="166"/>
      </w:pPr>
      <w:r>
        <w:rPr>
          <w:rFonts w:eastAsia="Droid Sans Fallback"/>
        </w:rPr>
        <w:t>correct_answer_count &lt;= total_answer_count AND</w:t>
      </w:r>
    </w:p>
    <w:p w14:paraId="3511A18B">
      <w:pPr>
        <w:pStyle w:val="166"/>
      </w:pPr>
      <w:r>
        <w:rPr>
          <w:rFonts w:eastAsia="Droid Sans Fallback"/>
        </w:rPr>
        <w:t>consecutive_correct_count &gt;= 0),</w:t>
      </w:r>
    </w:p>
    <w:p w14:paraId="60455D6F">
      <w:pPr>
        <w:pStyle w:val="166"/>
      </w:pPr>
      <w:r>
        <w:rPr>
          <w:rFonts w:eastAsia="Droid Sans Fallback"/>
        </w:rPr>
        <w:t>CONSTRAINT ck_mastery_version CHECK (version &gt;= 0)</w:t>
      </w:r>
    </w:p>
    <w:p w14:paraId="3D51D185">
      <w:pPr>
        <w:pStyle w:val="166"/>
      </w:pPr>
      <w:r>
        <w:rPr>
          <w:rFonts w:eastAsia="Droid Sans Fallback"/>
        </w:rPr>
        <w:t>);</w:t>
      </w:r>
    </w:p>
    <w:p w14:paraId="5861E03E">
      <w:pPr>
        <w:pStyle w:val="166"/>
      </w:pPr>
      <w:r>
        <w:rPr>
          <w:rFonts w:eastAsia="Droid Sans Fallback"/>
        </w:rPr>
        <w:t>CREATE INDEX idx_mastery_student_score</w:t>
      </w:r>
    </w:p>
    <w:p w14:paraId="10BC1D8D">
      <w:pPr>
        <w:pStyle w:val="166"/>
      </w:pPr>
      <w:r>
        <w:rPr>
          <w:rFonts w:eastAsia="Droid Sans Fallback"/>
        </w:rPr>
        <w:t>ON mastery_record (student_id, mastery_score, updated_at DESC);</w:t>
      </w:r>
    </w:p>
    <w:p w14:paraId="42A2C830">
      <w:pPr>
        <w:pStyle w:val="166"/>
      </w:pPr>
      <w:r>
        <w:rPr>
          <w:rFonts w:eastAsia="Droid Sans Fallback"/>
        </w:rPr>
        <w:t>CREATE INDEX idx_mastery_next_review</w:t>
      </w:r>
    </w:p>
    <w:p w14:paraId="42B5CD3C">
      <w:pPr>
        <w:pStyle w:val="166"/>
      </w:pPr>
      <w:r>
        <w:rPr>
          <w:rFonts w:eastAsia="Droid Sans Fallback"/>
        </w:rPr>
        <w:t>ON mastery_record (next_review_at)</w:t>
      </w:r>
    </w:p>
    <w:p w14:paraId="46F61831">
      <w:pPr>
        <w:pStyle w:val="166"/>
      </w:pPr>
      <w:r>
        <w:rPr>
          <w:rFonts w:eastAsia="Droid Sans Fallback"/>
        </w:rPr>
        <w:t>WHERE next_review_at IS NOT NULL;</w:t>
      </w:r>
    </w:p>
    <w:p w14:paraId="2EC84240">
      <w:pPr>
        <w:pStyle w:val="166"/>
      </w:pPr>
      <w:r>
        <w:rPr>
          <w:rFonts w:eastAsia="Droid Sans Fallback"/>
        </w:rPr>
        <w:t>COMMENT ON TABLE mastery_record IS '学生知识点当前掌握快照';</w:t>
      </w:r>
    </w:p>
    <w:p w14:paraId="6FAB53B4">
      <w:pPr>
        <w:pStyle w:val="166"/>
      </w:pPr>
      <w:r>
        <w:rPr>
          <w:rFonts w:eastAsia="Droid Sans Fallback"/>
        </w:rPr>
        <w:t>COMMENT ON COLUMN mastery_record.id IS '掌握记录编号';</w:t>
      </w:r>
    </w:p>
    <w:p w14:paraId="5A9C3691">
      <w:pPr>
        <w:pStyle w:val="166"/>
      </w:pPr>
      <w:r>
        <w:rPr>
          <w:rFonts w:eastAsia="Droid Sans Fallback"/>
        </w:rPr>
        <w:t>COMMENT ON COLUMN mastery_record.student_id IS '学生编号';</w:t>
      </w:r>
    </w:p>
    <w:p w14:paraId="7B9D4977">
      <w:pPr>
        <w:pStyle w:val="166"/>
      </w:pPr>
      <w:r>
        <w:rPr>
          <w:rFonts w:eastAsia="Droid Sans Fallback"/>
        </w:rPr>
        <w:t>COMMENT ON COLUMN mastery_record.knowledge_point_id IS '知识点编号';</w:t>
      </w:r>
    </w:p>
    <w:p w14:paraId="40974280">
      <w:pPr>
        <w:pStyle w:val="166"/>
      </w:pPr>
      <w:r>
        <w:rPr>
          <w:rFonts w:eastAsia="Droid Sans Fallback"/>
        </w:rPr>
        <w:t>COMMENT ON COLUMN mastery_record.mastery_score IS '综合掌握程度';</w:t>
      </w:r>
    </w:p>
    <w:p w14:paraId="4F6D48C3">
      <w:pPr>
        <w:pStyle w:val="166"/>
      </w:pPr>
      <w:r>
        <w:rPr>
          <w:rFonts w:eastAsia="Droid Sans Fallback"/>
        </w:rPr>
        <w:t>COMMENT ON COLUMN mastery_record.accuracy_rate IS '累计正确率';</w:t>
      </w:r>
    </w:p>
    <w:p w14:paraId="3ABC2303">
      <w:pPr>
        <w:pStyle w:val="166"/>
      </w:pPr>
      <w:r>
        <w:rPr>
          <w:rFonts w:eastAsia="Droid Sans Fallback"/>
        </w:rPr>
        <w:t>COMMENT ON COLUMN mastery_record.avg_response_ms IS '平均作答耗时';</w:t>
      </w:r>
    </w:p>
    <w:p w14:paraId="34012A8B">
      <w:pPr>
        <w:pStyle w:val="166"/>
      </w:pPr>
      <w:r>
        <w:rPr>
          <w:rFonts w:eastAsia="Droid Sans Fallback"/>
        </w:rPr>
        <w:t>COMMENT ON COLUMN mastery_record.total_answer_count IS '累计答题数';</w:t>
      </w:r>
    </w:p>
    <w:p w14:paraId="161D696B">
      <w:pPr>
        <w:pStyle w:val="166"/>
      </w:pPr>
      <w:r>
        <w:rPr>
          <w:rFonts w:eastAsia="Droid Sans Fallback"/>
        </w:rPr>
        <w:t>COMMENT ON COLUMN mastery_record.correct_answer_count IS '累计答对数';</w:t>
      </w:r>
    </w:p>
    <w:p w14:paraId="1F08EBB8">
      <w:pPr>
        <w:pStyle w:val="166"/>
      </w:pPr>
      <w:r>
        <w:rPr>
          <w:rFonts w:eastAsia="Droid Sans Fallback"/>
        </w:rPr>
        <w:t>COMMENT ON COLUMN mastery_record.consecutive_correct_count IS '当前连续答对数';</w:t>
      </w:r>
    </w:p>
    <w:p w14:paraId="059142FF">
      <w:pPr>
        <w:pStyle w:val="166"/>
      </w:pPr>
      <w:r>
        <w:rPr>
          <w:rFonts w:eastAsia="Droid Sans Fallback"/>
        </w:rPr>
        <w:t>COMMENT ON COLUMN mastery_record.last_practiced_at IS '最近练习时间';</w:t>
      </w:r>
    </w:p>
    <w:p w14:paraId="0AACB80D">
      <w:pPr>
        <w:pStyle w:val="166"/>
      </w:pPr>
      <w:r>
        <w:rPr>
          <w:rFonts w:eastAsia="Droid Sans Fallback"/>
        </w:rPr>
        <w:t>COMMENT ON COLUMN mastery_record.next_review_at IS '建议复习时间';</w:t>
      </w:r>
    </w:p>
    <w:p w14:paraId="4EF18400">
      <w:pPr>
        <w:pStyle w:val="166"/>
      </w:pPr>
      <w:r>
        <w:rPr>
          <w:rFonts w:eastAsia="Droid Sans Fallback"/>
        </w:rPr>
        <w:t>COMMENT ON COLUMN mastery_record.created_at IS '创建时间';</w:t>
      </w:r>
    </w:p>
    <w:p w14:paraId="621A15FD">
      <w:pPr>
        <w:pStyle w:val="166"/>
      </w:pPr>
      <w:r>
        <w:rPr>
          <w:rFonts w:eastAsia="Droid Sans Fallback"/>
        </w:rPr>
        <w:t>COMMENT ON COLUMN mastery_record.updated_at IS '更新时间';</w:t>
      </w:r>
    </w:p>
    <w:p w14:paraId="537FFF80">
      <w:pPr>
        <w:pStyle w:val="166"/>
      </w:pPr>
      <w:r>
        <w:rPr>
          <w:rFonts w:eastAsia="Droid Sans Fallback"/>
        </w:rPr>
        <w:t>COMMENT ON COLUMN mastery_record.version IS '乐观锁版本号';</w:t>
      </w:r>
    </w:p>
    <w:p w14:paraId="654A5D5B">
      <w:pPr>
        <w:spacing w:after="40"/>
      </w:pPr>
    </w:p>
    <w:p w14:paraId="44947654">
      <w:r>
        <w:rPr>
          <w:rFonts w:ascii="Calibri" w:hAnsi="Calibri" w:eastAsia="Droid Sans Fallback"/>
          <w:b w:val="0"/>
          <w:color w:val="1D2733"/>
          <w:sz w:val="22"/>
        </w:rPr>
        <w:t>唯一约束：</w:t>
      </w:r>
      <w:r>
        <w:rPr>
          <w:rFonts w:ascii="Cascadia Mono" w:hAnsi="Cascadia Mono" w:eastAsia="Droid Sans Fallback"/>
          <w:b w:val="0"/>
          <w:color w:val="1F4D78"/>
          <w:sz w:val="21"/>
        </w:rPr>
        <w:t>(student_id, knowledge_point_id)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0E2B886D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4.8 </w:t>
      </w:r>
      <w:r>
        <w:rPr>
          <w:rFonts w:ascii="Cascadia Mono" w:hAnsi="Cascadia Mono" w:eastAsia="Droid Sans Fallback"/>
          <w:b/>
          <w:color w:val="1F4D78"/>
          <w:sz w:val="25"/>
        </w:rPr>
        <w:t>mastery_change_log</w:t>
      </w:r>
      <w:r>
        <w:rPr>
          <w:rFonts w:ascii="Calibri" w:hAnsi="Calibri" w:eastAsia="Droid Sans Fallback"/>
          <w:b/>
          <w:color w:val="2E74B5"/>
          <w:sz w:val="26"/>
        </w:rPr>
        <w:t>——掌握度变化历史表</w:t>
      </w:r>
    </w:p>
    <w:p w14:paraId="4F08F929">
      <w:r>
        <w:rPr>
          <w:rFonts w:ascii="Calibri" w:hAnsi="Calibri" w:eastAsia="Droid Sans Fallback"/>
          <w:b w:val="0"/>
          <w:color w:val="1D2733"/>
          <w:sz w:val="22"/>
        </w:rPr>
        <w:t>用途：记录每次作答或衰减规则如何改变掌握度，支持趋势图和推荐解释。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272288A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FA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91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31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EBB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A3D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6C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37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572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36EF944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47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28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9AE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56B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546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090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1B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47D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变化记录编号</w:t>
            </w:r>
          </w:p>
        </w:tc>
      </w:tr>
      <w:tr w14:paraId="1EE6E4D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0B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mastery_id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CC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B1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A23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BD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C6C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B0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mastery_record.id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83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掌握记录编号</w:t>
            </w:r>
          </w:p>
        </w:tc>
      </w:tr>
      <w:tr w14:paraId="2D22FF2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CD5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answer_record_id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8E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F3D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827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36B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555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F0C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answer_record.id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00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触发作答；衰减/人工调整可为空</w:t>
            </w:r>
          </w:p>
        </w:tc>
      </w:tr>
      <w:tr w14:paraId="2838241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26B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before_score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63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24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57D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820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199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8A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499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变化前分值</w:t>
            </w:r>
          </w:p>
        </w:tc>
      </w:tr>
      <w:tr w14:paraId="4D76F1C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4C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after_score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C3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30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20F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79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8D1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BD1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97E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变化后分值</w:t>
            </w:r>
          </w:p>
        </w:tc>
      </w:tr>
      <w:tr w14:paraId="1660EF3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471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delta_score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5A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NUMERIC(6,4)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77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24B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E55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4FE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10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-1～1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31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变化量</w:t>
            </w:r>
          </w:p>
        </w:tc>
      </w:tr>
      <w:tr w14:paraId="6C77290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750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reason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905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B99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4A9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9D3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B8C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05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ANSWER/DECAY/MANUAL/REVIEW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33F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变化原因</w:t>
            </w:r>
          </w:p>
        </w:tc>
      </w:tr>
      <w:tr w14:paraId="0DEC725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6F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occurred_at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EA5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6823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B0A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12E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BB0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4B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FEB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发生时间</w:t>
            </w:r>
          </w:p>
        </w:tc>
      </w:tr>
      <w:tr w14:paraId="16FD10C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84A1F1D">
            <w:r>
              <w:rPr>
                <w:rFonts w:eastAsia="Droid Sans Fallback"/>
                <w:sz w:val="13"/>
              </w:rPr>
              <w:t>created_at</w:t>
            </w:r>
          </w:p>
        </w:tc>
        <w:tc>
          <w:tcPr>
            <w:tcW w:w="1800" w:type="dxa"/>
          </w:tcPr>
          <w:p w14:paraId="6BFED892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692A8AE2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34AB9AE4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578E0F0B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44469E0D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3ED6A709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58DE2948">
            <w:r>
              <w:rPr>
                <w:rFonts w:eastAsia="Droid Sans Fallback"/>
                <w:sz w:val="13"/>
              </w:rPr>
              <w:t>创建时间</w:t>
            </w:r>
          </w:p>
        </w:tc>
      </w:tr>
      <w:tr w14:paraId="29045F0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2292B24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36D605D2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0475DE86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378475CF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52DE1FA3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43B9AEC2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57F85F01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66F35AC1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52877EF0">
      <w:pPr>
        <w:pStyle w:val="5"/>
      </w:pPr>
      <w:r>
        <w:rPr>
          <w:rFonts w:eastAsia="Droid Sans Fallback"/>
        </w:rPr>
        <w:t>建表 SQL</w:t>
      </w:r>
    </w:p>
    <w:p w14:paraId="2CBE48F4">
      <w:pPr>
        <w:pStyle w:val="166"/>
      </w:pPr>
      <w:r>
        <w:rPr>
          <w:rFonts w:eastAsia="Droid Sans Fallback"/>
        </w:rPr>
        <w:t>CREATE TABLE mastery_change_log (</w:t>
      </w:r>
    </w:p>
    <w:p w14:paraId="772CB019">
      <w:pPr>
        <w:pStyle w:val="166"/>
      </w:pPr>
      <w:r>
        <w:rPr>
          <w:rFonts w:eastAsia="Droid Sans Fallback"/>
        </w:rPr>
        <w:t>id               BIGINT        CONSTRAINT pk_mastery_change_log PRIMARY KEY,</w:t>
      </w:r>
    </w:p>
    <w:p w14:paraId="3A1BF0C1">
      <w:pPr>
        <w:pStyle w:val="166"/>
      </w:pPr>
      <w:r>
        <w:rPr>
          <w:rFonts w:eastAsia="Droid Sans Fallback"/>
        </w:rPr>
        <w:t>mastery_id       BIGINT        NOT NULL,</w:t>
      </w:r>
    </w:p>
    <w:p w14:paraId="1D2F6CAB">
      <w:pPr>
        <w:pStyle w:val="166"/>
      </w:pPr>
      <w:r>
        <w:rPr>
          <w:rFonts w:eastAsia="Droid Sans Fallback"/>
        </w:rPr>
        <w:t>answer_record_id BIGINT,</w:t>
      </w:r>
    </w:p>
    <w:p w14:paraId="3F2906D9">
      <w:pPr>
        <w:pStyle w:val="166"/>
      </w:pPr>
      <w:r>
        <w:rPr>
          <w:rFonts w:eastAsia="Droid Sans Fallback"/>
        </w:rPr>
        <w:t>before_score     NUMERIC(5,4)  NOT NULL,</w:t>
      </w:r>
    </w:p>
    <w:p w14:paraId="44EAC2C3">
      <w:pPr>
        <w:pStyle w:val="166"/>
      </w:pPr>
      <w:r>
        <w:rPr>
          <w:rFonts w:eastAsia="Droid Sans Fallback"/>
        </w:rPr>
        <w:t>after_score      NUMERIC(5,4)  NOT NULL,</w:t>
      </w:r>
    </w:p>
    <w:p w14:paraId="7299FAE4">
      <w:pPr>
        <w:pStyle w:val="166"/>
      </w:pPr>
      <w:r>
        <w:rPr>
          <w:rFonts w:eastAsia="Droid Sans Fallback"/>
        </w:rPr>
        <w:t>delta_score      NUMERIC(6,4)  NOT NULL,</w:t>
      </w:r>
    </w:p>
    <w:p w14:paraId="5627814D">
      <w:pPr>
        <w:pStyle w:val="166"/>
      </w:pPr>
      <w:r>
        <w:rPr>
          <w:rFonts w:eastAsia="Droid Sans Fallback"/>
        </w:rPr>
        <w:t>reason           VARCHAR(16)   NOT NULL,</w:t>
      </w:r>
    </w:p>
    <w:p w14:paraId="748ADCDE">
      <w:pPr>
        <w:pStyle w:val="166"/>
      </w:pPr>
      <w:r>
        <w:rPr>
          <w:rFonts w:eastAsia="Droid Sans Fallback"/>
        </w:rPr>
        <w:t>occurred_at      TIMESTAMPTZ     NOT NULL DEFAULT CURRENT_TIMESTAMP,</w:t>
      </w:r>
    </w:p>
    <w:p w14:paraId="7BE568A2">
      <w:pPr>
        <w:pStyle w:val="166"/>
      </w:pPr>
      <w:r>
        <w:rPr>
          <w:rFonts w:eastAsia="Droid Sans Fallback"/>
        </w:rPr>
        <w:t>created_at                    TIMESTAMPTZ   NOT NULL DEFAULT CURRENT_TIMESTAMP,</w:t>
      </w:r>
    </w:p>
    <w:p w14:paraId="0684C8E3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0FFB54FB">
      <w:pPr>
        <w:pStyle w:val="166"/>
      </w:pPr>
      <w:r>
        <w:rPr>
          <w:rFonts w:eastAsia="Droid Sans Fallback"/>
        </w:rPr>
        <w:t>CONSTRAINT ck_mastery_change_before CHECK (before_score BETWEEN 0 AND 1),</w:t>
      </w:r>
    </w:p>
    <w:p w14:paraId="07C14D55">
      <w:pPr>
        <w:pStyle w:val="166"/>
      </w:pPr>
      <w:r>
        <w:rPr>
          <w:rFonts w:eastAsia="Droid Sans Fallback"/>
        </w:rPr>
        <w:t>CONSTRAINT ck_mastery_change_after CHECK (after_score BETWEEN 0 AND 1),</w:t>
      </w:r>
    </w:p>
    <w:p w14:paraId="5F88DB4C">
      <w:pPr>
        <w:pStyle w:val="166"/>
      </w:pPr>
      <w:r>
        <w:rPr>
          <w:rFonts w:eastAsia="Droid Sans Fallback"/>
        </w:rPr>
        <w:t>CONSTRAINT ck_mastery_change_delta CHECK (delta_score BETWEEN -1 AND 1),</w:t>
      </w:r>
    </w:p>
    <w:p w14:paraId="51CA3D74">
      <w:pPr>
        <w:pStyle w:val="166"/>
      </w:pPr>
      <w:r>
        <w:rPr>
          <w:rFonts w:eastAsia="Droid Sans Fallback"/>
        </w:rPr>
        <w:t>CONSTRAINT ck_mastery_change_reason CHECK</w:t>
      </w:r>
    </w:p>
    <w:p w14:paraId="7AD50C86">
      <w:pPr>
        <w:pStyle w:val="166"/>
      </w:pPr>
      <w:r>
        <w:rPr>
          <w:rFonts w:eastAsia="Droid Sans Fallback"/>
        </w:rPr>
        <w:t>(reason IN ('ANSWER', 'DECAY', 'MANUAL', 'REVIEW'))</w:t>
      </w:r>
    </w:p>
    <w:p w14:paraId="3DE4A99E">
      <w:pPr>
        <w:pStyle w:val="166"/>
      </w:pPr>
      <w:r>
        <w:rPr>
          <w:rFonts w:eastAsia="Droid Sans Fallback"/>
        </w:rPr>
        <w:t>);</w:t>
      </w:r>
    </w:p>
    <w:p w14:paraId="7EF75AEC">
      <w:pPr>
        <w:pStyle w:val="166"/>
      </w:pPr>
      <w:r>
        <w:rPr>
          <w:rFonts w:eastAsia="Droid Sans Fallback"/>
        </w:rPr>
        <w:t>CREATE INDEX idx_mastery_change_mastery_time</w:t>
      </w:r>
    </w:p>
    <w:p w14:paraId="1266027F">
      <w:pPr>
        <w:pStyle w:val="166"/>
      </w:pPr>
      <w:r>
        <w:rPr>
          <w:rFonts w:eastAsia="Droid Sans Fallback"/>
        </w:rPr>
        <w:t>ON mastery_change_log (mastery_id, occurred_at DESC);</w:t>
      </w:r>
    </w:p>
    <w:p w14:paraId="30E0E673">
      <w:pPr>
        <w:pStyle w:val="166"/>
      </w:pPr>
      <w:r>
        <w:rPr>
          <w:rFonts w:eastAsia="Droid Sans Fallback"/>
        </w:rPr>
        <w:t>CREATE INDEX idx_mastery_change_answer</w:t>
      </w:r>
    </w:p>
    <w:p w14:paraId="02729950">
      <w:pPr>
        <w:pStyle w:val="166"/>
      </w:pPr>
      <w:r>
        <w:rPr>
          <w:rFonts w:eastAsia="Droid Sans Fallback"/>
        </w:rPr>
        <w:t>ON mastery_change_log (answer_record_id) WHERE answer_record_id IS NOT NULL;</w:t>
      </w:r>
    </w:p>
    <w:p w14:paraId="5C971103">
      <w:pPr>
        <w:pStyle w:val="166"/>
      </w:pPr>
      <w:r>
        <w:rPr>
          <w:rFonts w:eastAsia="Droid Sans Fallback"/>
        </w:rPr>
        <w:t>COMMENT ON TABLE mastery_change_log IS '掌握度变化历史';</w:t>
      </w:r>
    </w:p>
    <w:p w14:paraId="02B9D674">
      <w:pPr>
        <w:pStyle w:val="166"/>
      </w:pPr>
      <w:r>
        <w:rPr>
          <w:rFonts w:eastAsia="Droid Sans Fallback"/>
        </w:rPr>
        <w:t>COMMENT ON COLUMN mastery_change_log.id IS '变化记录编号';</w:t>
      </w:r>
    </w:p>
    <w:p w14:paraId="01D6F19D">
      <w:pPr>
        <w:pStyle w:val="166"/>
      </w:pPr>
      <w:r>
        <w:rPr>
          <w:rFonts w:eastAsia="Droid Sans Fallback"/>
        </w:rPr>
        <w:t>COMMENT ON COLUMN mastery_change_log.mastery_id IS '掌握记录编号';</w:t>
      </w:r>
    </w:p>
    <w:p w14:paraId="07A2671A">
      <w:pPr>
        <w:pStyle w:val="166"/>
      </w:pPr>
      <w:r>
        <w:rPr>
          <w:rFonts w:eastAsia="Droid Sans Fallback"/>
        </w:rPr>
        <w:t>COMMENT ON COLUMN mastery_change_log.answer_record_id IS '触发作答；衰减/人工调整可为空';</w:t>
      </w:r>
    </w:p>
    <w:p w14:paraId="0EA2166C">
      <w:pPr>
        <w:pStyle w:val="166"/>
      </w:pPr>
      <w:r>
        <w:rPr>
          <w:rFonts w:eastAsia="Droid Sans Fallback"/>
        </w:rPr>
        <w:t>COMMENT ON COLUMN mastery_change_log.before_score IS '变化前分值';</w:t>
      </w:r>
    </w:p>
    <w:p w14:paraId="0DCB14F6">
      <w:pPr>
        <w:pStyle w:val="166"/>
      </w:pPr>
      <w:r>
        <w:rPr>
          <w:rFonts w:eastAsia="Droid Sans Fallback"/>
        </w:rPr>
        <w:t>COMMENT ON COLUMN mastery_change_log.after_score IS '变化后分值';</w:t>
      </w:r>
    </w:p>
    <w:p w14:paraId="693BC1D3">
      <w:pPr>
        <w:pStyle w:val="166"/>
      </w:pPr>
      <w:r>
        <w:rPr>
          <w:rFonts w:eastAsia="Droid Sans Fallback"/>
        </w:rPr>
        <w:t>COMMENT ON COLUMN mastery_change_log.delta_score IS '变化量';</w:t>
      </w:r>
    </w:p>
    <w:p w14:paraId="2CFFDBE9">
      <w:pPr>
        <w:pStyle w:val="166"/>
      </w:pPr>
      <w:r>
        <w:rPr>
          <w:rFonts w:eastAsia="Droid Sans Fallback"/>
        </w:rPr>
        <w:t>COMMENT ON COLUMN mastery_change_log.reason IS '变化原因';</w:t>
      </w:r>
    </w:p>
    <w:p w14:paraId="008DB9BF">
      <w:pPr>
        <w:pStyle w:val="166"/>
      </w:pPr>
      <w:r>
        <w:rPr>
          <w:rFonts w:eastAsia="Droid Sans Fallback"/>
        </w:rPr>
        <w:t>COMMENT ON COLUMN mastery_change_log.occurred_at IS '发生时间';</w:t>
      </w:r>
    </w:p>
    <w:p w14:paraId="6A8B312F">
      <w:pPr>
        <w:pStyle w:val="166"/>
      </w:pPr>
      <w:r>
        <w:rPr>
          <w:rFonts w:eastAsia="Droid Sans Fallback"/>
        </w:rPr>
        <w:t>COMMENT ON COLUMN mastery_change_log.created_at IS '创建时间';</w:t>
      </w:r>
    </w:p>
    <w:p w14:paraId="51A5693C">
      <w:pPr>
        <w:pStyle w:val="166"/>
      </w:pPr>
      <w:r>
        <w:rPr>
          <w:rFonts w:eastAsia="Droid Sans Fallback"/>
        </w:rPr>
        <w:t>COMMENT ON COLUMN mastery_change_log.updated_at IS '更新时间';</w:t>
      </w:r>
    </w:p>
    <w:p w14:paraId="45ABCD8B">
      <w:pPr>
        <w:spacing w:after="40"/>
      </w:pPr>
    </w:p>
    <w:p w14:paraId="171C503B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4.9 </w:t>
      </w:r>
      <w:r>
        <w:rPr>
          <w:rFonts w:ascii="Cascadia Mono" w:hAnsi="Cascadia Mono" w:eastAsia="Droid Sans Fallback"/>
          <w:b/>
          <w:color w:val="1F4D78"/>
          <w:sz w:val="25"/>
        </w:rPr>
        <w:t>recommendation</w:t>
      </w:r>
      <w:r>
        <w:rPr>
          <w:rFonts w:ascii="Calibri" w:hAnsi="Calibri" w:eastAsia="Droid Sans Fallback"/>
          <w:b/>
          <w:color w:val="2E74B5"/>
          <w:sz w:val="26"/>
        </w:rPr>
        <w:t>——个性化推荐记录表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3E8631B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93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C1D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89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E5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AED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8E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845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53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43863E7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76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DB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40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C82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B89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94C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43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A07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推荐编号</w:t>
            </w:r>
          </w:p>
        </w:tc>
      </w:tr>
      <w:tr w14:paraId="0F049C4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9C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04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C1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DEA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DD0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CD7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B8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34FC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6904C10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28A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knowledge_point_id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53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19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8A5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9E3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CA2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3B3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跨库内容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027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推荐知识点</w:t>
            </w:r>
          </w:p>
        </w:tc>
      </w:tr>
      <w:tr w14:paraId="1A910F7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6CB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source_type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FF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23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5D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EE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2B7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99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ERROR/MASTERY/REVIEW/GAP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BAA7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推荐依据</w:t>
            </w:r>
          </w:p>
        </w:tc>
      </w:tr>
      <w:tr w14:paraId="7076320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F0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source_id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E2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497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0CB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229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A31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C9C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业务记录编号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98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具体来源记录</w:t>
            </w:r>
          </w:p>
        </w:tc>
      </w:tr>
      <w:tr w14:paraId="124DAC2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E6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reason_text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261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66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98F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2A2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29F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81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C7E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可展示的推荐原因</w:t>
            </w:r>
          </w:p>
        </w:tc>
      </w:tr>
      <w:tr w14:paraId="60A780F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46D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priority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9C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AE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C44A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C3C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DC9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FE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1～5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587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优先级，5 最高</w:t>
            </w:r>
          </w:p>
        </w:tc>
      </w:tr>
      <w:tr w14:paraId="476B487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3EB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recommended_question_count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B9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B93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EC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7B2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B57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323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08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建议题数</w:t>
            </w:r>
          </w:p>
        </w:tc>
      </w:tr>
      <w:tr w14:paraId="6CF751A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1D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2E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17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53F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C40E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9C8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PENDING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CD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C4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推荐状态</w:t>
            </w:r>
          </w:p>
        </w:tc>
      </w:tr>
      <w:tr w14:paraId="7BE325B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E3EC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generated_task_id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97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80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46D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3FD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273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A4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practice_task.id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36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接受后生成的任务</w:t>
            </w:r>
          </w:p>
        </w:tc>
      </w:tr>
      <w:tr w14:paraId="6009103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7A2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generated_at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25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2C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52A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442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126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36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47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生成时间</w:t>
            </w:r>
          </w:p>
        </w:tc>
      </w:tr>
      <w:tr w14:paraId="45A1FD5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0CF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expires_at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D7B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AE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B1E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C38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851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5F6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566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过期时间</w:t>
            </w:r>
          </w:p>
        </w:tc>
      </w:tr>
      <w:tr w14:paraId="5C812B7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81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accepted_at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88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A61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271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327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1C9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72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97B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接受时间</w:t>
            </w:r>
          </w:p>
        </w:tc>
      </w:tr>
      <w:tr w14:paraId="56E2D20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09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completed_at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BA9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8F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71D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091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0A2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94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43C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完成时间</w:t>
            </w:r>
          </w:p>
        </w:tc>
      </w:tr>
      <w:tr w14:paraId="04C2FEB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A21989C">
            <w:r>
              <w:rPr>
                <w:rFonts w:eastAsia="Droid Sans Fallback"/>
                <w:sz w:val="13"/>
              </w:rPr>
              <w:t>created_at</w:t>
            </w:r>
          </w:p>
        </w:tc>
        <w:tc>
          <w:tcPr>
            <w:tcW w:w="1800" w:type="dxa"/>
          </w:tcPr>
          <w:p w14:paraId="56D24752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7DB67E2B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7A9446CE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46173BFE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76B7E863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60C6DE35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7973A2DA">
            <w:r>
              <w:rPr>
                <w:rFonts w:eastAsia="Droid Sans Fallback"/>
                <w:sz w:val="13"/>
              </w:rPr>
              <w:t>创建时间</w:t>
            </w:r>
          </w:p>
        </w:tc>
      </w:tr>
      <w:tr w14:paraId="6E77D36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4FA87CE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139A49F1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1EECCB65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583D6D51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0DE01E39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410FA455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66DEB046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6754E57D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4581E1EA">
      <w:pPr>
        <w:pStyle w:val="5"/>
      </w:pPr>
      <w:r>
        <w:rPr>
          <w:rFonts w:eastAsia="Droid Sans Fallback"/>
        </w:rPr>
        <w:t>建表 SQL</w:t>
      </w:r>
    </w:p>
    <w:p w14:paraId="2CBCFC92">
      <w:pPr>
        <w:pStyle w:val="166"/>
      </w:pPr>
      <w:r>
        <w:rPr>
          <w:rFonts w:eastAsia="Droid Sans Fallback"/>
        </w:rPr>
        <w:t>CREATE TABLE recommendation (</w:t>
      </w:r>
    </w:p>
    <w:p w14:paraId="4348D6A2">
      <w:pPr>
        <w:pStyle w:val="166"/>
      </w:pPr>
      <w:r>
        <w:rPr>
          <w:rFonts w:eastAsia="Droid Sans Fallback"/>
        </w:rPr>
        <w:t>id                         BIGINT        CONSTRAINT pk_recommendation PRIMARY KEY,</w:t>
      </w:r>
    </w:p>
    <w:p w14:paraId="187D505F">
      <w:pPr>
        <w:pStyle w:val="166"/>
      </w:pPr>
      <w:r>
        <w:rPr>
          <w:rFonts w:eastAsia="Droid Sans Fallback"/>
        </w:rPr>
        <w:t>student_id                 BIGINT        NOT NULL,</w:t>
      </w:r>
    </w:p>
    <w:p w14:paraId="199E238B">
      <w:pPr>
        <w:pStyle w:val="166"/>
      </w:pPr>
      <w:r>
        <w:rPr>
          <w:rFonts w:eastAsia="Droid Sans Fallback"/>
        </w:rPr>
        <w:t>knowledge_point_id         BIGINT        NOT NULL,</w:t>
      </w:r>
    </w:p>
    <w:p w14:paraId="461395B3">
      <w:pPr>
        <w:pStyle w:val="166"/>
      </w:pPr>
      <w:r>
        <w:rPr>
          <w:rFonts w:eastAsia="Droid Sans Fallback"/>
        </w:rPr>
        <w:t>source_type                VARCHAR(16)   NOT NULL,</w:t>
      </w:r>
    </w:p>
    <w:p w14:paraId="47403865">
      <w:pPr>
        <w:pStyle w:val="166"/>
      </w:pPr>
      <w:r>
        <w:rPr>
          <w:rFonts w:eastAsia="Droid Sans Fallback"/>
        </w:rPr>
        <w:t>source_id                  BIGINT,</w:t>
      </w:r>
    </w:p>
    <w:p w14:paraId="597C0217">
      <w:pPr>
        <w:pStyle w:val="166"/>
      </w:pPr>
      <w:r>
        <w:rPr>
          <w:rFonts w:eastAsia="Droid Sans Fallback"/>
        </w:rPr>
        <w:t>reason_text                VARCHAR(500)  NOT NULL,</w:t>
      </w:r>
    </w:p>
    <w:p w14:paraId="63F7A339">
      <w:pPr>
        <w:pStyle w:val="166"/>
      </w:pPr>
      <w:r>
        <w:rPr>
          <w:rFonts w:eastAsia="Droid Sans Fallback"/>
        </w:rPr>
        <w:t>priority                   SMALLINT      NOT NULL DEFAULT 3,</w:t>
      </w:r>
    </w:p>
    <w:p w14:paraId="0316E65E">
      <w:pPr>
        <w:pStyle w:val="166"/>
      </w:pPr>
      <w:r>
        <w:rPr>
          <w:rFonts w:eastAsia="Droid Sans Fallback"/>
        </w:rPr>
        <w:t>recommended_question_count SMALLINT      NOT NULL DEFAULT 10,</w:t>
      </w:r>
    </w:p>
    <w:p w14:paraId="0F227B16">
      <w:pPr>
        <w:pStyle w:val="166"/>
      </w:pPr>
      <w:r>
        <w:rPr>
          <w:rFonts w:eastAsia="Droid Sans Fallback"/>
        </w:rPr>
        <w:t>status                     VARCHAR(16)   NOT NULL DEFAULT 'PENDING',</w:t>
      </w:r>
    </w:p>
    <w:p w14:paraId="2B04E572">
      <w:pPr>
        <w:pStyle w:val="166"/>
      </w:pPr>
      <w:r>
        <w:rPr>
          <w:rFonts w:eastAsia="Droid Sans Fallback"/>
        </w:rPr>
        <w:t>generated_task_id          BIGINT,</w:t>
      </w:r>
    </w:p>
    <w:p w14:paraId="74780222">
      <w:pPr>
        <w:pStyle w:val="166"/>
      </w:pPr>
      <w:r>
        <w:rPr>
          <w:rFonts w:eastAsia="Droid Sans Fallback"/>
        </w:rPr>
        <w:t>generated_at               TIMESTAMPTZ     NOT NULL DEFAULT CURRENT_TIMESTAMP,</w:t>
      </w:r>
    </w:p>
    <w:p w14:paraId="4B2FCB7F">
      <w:pPr>
        <w:pStyle w:val="166"/>
      </w:pPr>
      <w:r>
        <w:rPr>
          <w:rFonts w:eastAsia="Droid Sans Fallback"/>
        </w:rPr>
        <w:t>expires_at                 TIMESTAMPTZ,</w:t>
      </w:r>
    </w:p>
    <w:p w14:paraId="4AD2722E">
      <w:pPr>
        <w:pStyle w:val="166"/>
      </w:pPr>
      <w:r>
        <w:rPr>
          <w:rFonts w:eastAsia="Droid Sans Fallback"/>
        </w:rPr>
        <w:t>accepted_at                TIMESTAMPTZ,</w:t>
      </w:r>
    </w:p>
    <w:p w14:paraId="6A4877A7">
      <w:pPr>
        <w:pStyle w:val="166"/>
      </w:pPr>
      <w:r>
        <w:rPr>
          <w:rFonts w:eastAsia="Droid Sans Fallback"/>
        </w:rPr>
        <w:t>completed_at               TIMESTAMPTZ,</w:t>
      </w:r>
    </w:p>
    <w:p w14:paraId="2CFBA22D">
      <w:pPr>
        <w:pStyle w:val="166"/>
      </w:pPr>
      <w:r>
        <w:rPr>
          <w:rFonts w:eastAsia="Droid Sans Fallback"/>
        </w:rPr>
        <w:t>created_at                    TIMESTAMPTZ   NOT NULL DEFAULT CURRENT_TIMESTAMP,</w:t>
      </w:r>
    </w:p>
    <w:p w14:paraId="13C9E33E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2A9700CA">
      <w:pPr>
        <w:pStyle w:val="166"/>
      </w:pPr>
      <w:r>
        <w:rPr>
          <w:rFonts w:eastAsia="Droid Sans Fallback"/>
        </w:rPr>
        <w:t>CONSTRAINT ck_recommendation_source CHECK</w:t>
      </w:r>
    </w:p>
    <w:p w14:paraId="18672E79">
      <w:pPr>
        <w:pStyle w:val="166"/>
      </w:pPr>
      <w:r>
        <w:rPr>
          <w:rFonts w:eastAsia="Droid Sans Fallback"/>
        </w:rPr>
        <w:t>(source_type IN ('ERROR', 'MASTERY', 'REVIEW', 'GAP')),</w:t>
      </w:r>
    </w:p>
    <w:p w14:paraId="400B2B5E">
      <w:pPr>
        <w:pStyle w:val="166"/>
      </w:pPr>
      <w:r>
        <w:rPr>
          <w:rFonts w:eastAsia="Droid Sans Fallback"/>
        </w:rPr>
        <w:t>CONSTRAINT ck_recommendation_priority CHECK (priority BETWEEN 1 AND 5),</w:t>
      </w:r>
    </w:p>
    <w:p w14:paraId="6C05291B">
      <w:pPr>
        <w:pStyle w:val="166"/>
      </w:pPr>
      <w:r>
        <w:rPr>
          <w:rFonts w:eastAsia="Droid Sans Fallback"/>
        </w:rPr>
        <w:t>CONSTRAINT ck_recommendation_count CHECK (recommended_question_count &gt; 0),</w:t>
      </w:r>
    </w:p>
    <w:p w14:paraId="3174DE83">
      <w:pPr>
        <w:pStyle w:val="166"/>
      </w:pPr>
      <w:r>
        <w:rPr>
          <w:rFonts w:eastAsia="Droid Sans Fallback"/>
        </w:rPr>
        <w:t>CONSTRAINT ck_recommendation_status CHECK (status IN</w:t>
      </w:r>
    </w:p>
    <w:p w14:paraId="2CF7EBE3">
      <w:pPr>
        <w:pStyle w:val="166"/>
      </w:pPr>
      <w:r>
        <w:rPr>
          <w:rFonts w:eastAsia="Droid Sans Fallback"/>
        </w:rPr>
        <w:t>('PENDING', 'ACCEPTED', 'COMPLETED', 'EXPIRED', 'DISMISSED'))</w:t>
      </w:r>
    </w:p>
    <w:p w14:paraId="337AED4C">
      <w:pPr>
        <w:pStyle w:val="166"/>
      </w:pPr>
      <w:r>
        <w:rPr>
          <w:rFonts w:eastAsia="Droid Sans Fallback"/>
        </w:rPr>
        <w:t>);</w:t>
      </w:r>
    </w:p>
    <w:p w14:paraId="076BA29F">
      <w:pPr>
        <w:pStyle w:val="166"/>
      </w:pPr>
      <w:r>
        <w:rPr>
          <w:rFonts w:eastAsia="Droid Sans Fallback"/>
        </w:rPr>
        <w:t>CREATE INDEX idx_recommendation_student_status</w:t>
      </w:r>
    </w:p>
    <w:p w14:paraId="155E3E76">
      <w:pPr>
        <w:pStyle w:val="166"/>
      </w:pPr>
      <w:r>
        <w:rPr>
          <w:rFonts w:eastAsia="Droid Sans Fallback"/>
        </w:rPr>
        <w:t>ON recommendation (student_id, status, priority DESC, generated_at DESC);</w:t>
      </w:r>
    </w:p>
    <w:p w14:paraId="6E952A6A">
      <w:pPr>
        <w:pStyle w:val="166"/>
      </w:pPr>
      <w:r>
        <w:rPr>
          <w:rFonts w:eastAsia="Droid Sans Fallback"/>
        </w:rPr>
        <w:t>CREATE UNIQUE INDEX uk_recommendation_pending_kp</w:t>
      </w:r>
    </w:p>
    <w:p w14:paraId="4B017F64">
      <w:pPr>
        <w:pStyle w:val="166"/>
      </w:pPr>
      <w:r>
        <w:rPr>
          <w:rFonts w:eastAsia="Droid Sans Fallback"/>
        </w:rPr>
        <w:t>ON recommendation (student_id, knowledge_point_id, source_type)</w:t>
      </w:r>
    </w:p>
    <w:p w14:paraId="3F5365F9">
      <w:pPr>
        <w:pStyle w:val="166"/>
      </w:pPr>
      <w:r>
        <w:rPr>
          <w:rFonts w:eastAsia="Droid Sans Fallback"/>
        </w:rPr>
        <w:t>WHERE status = 'PENDING';</w:t>
      </w:r>
    </w:p>
    <w:p w14:paraId="5C120BD6">
      <w:pPr>
        <w:pStyle w:val="166"/>
      </w:pPr>
      <w:r>
        <w:rPr>
          <w:rFonts w:eastAsia="Droid Sans Fallback"/>
        </w:rPr>
        <w:t>CREATE INDEX idx_recommendation_generated_task_id</w:t>
      </w:r>
    </w:p>
    <w:p w14:paraId="069E3582">
      <w:pPr>
        <w:pStyle w:val="166"/>
      </w:pPr>
      <w:r>
        <w:rPr>
          <w:rFonts w:eastAsia="Droid Sans Fallback"/>
        </w:rPr>
        <w:t>ON recommendation (generated_task_id);</w:t>
      </w:r>
    </w:p>
    <w:p w14:paraId="7E3D2136">
      <w:pPr>
        <w:pStyle w:val="166"/>
      </w:pPr>
      <w:r>
        <w:rPr>
          <w:rFonts w:eastAsia="Droid Sans Fallback"/>
        </w:rPr>
        <w:t>COMMENT ON TABLE recommendation IS '个性化练习推荐';</w:t>
      </w:r>
    </w:p>
    <w:p w14:paraId="3379245C">
      <w:pPr>
        <w:pStyle w:val="166"/>
      </w:pPr>
      <w:r>
        <w:rPr>
          <w:rFonts w:eastAsia="Droid Sans Fallback"/>
        </w:rPr>
        <w:t>COMMENT ON COLUMN recommendation.id IS '推荐编号';</w:t>
      </w:r>
    </w:p>
    <w:p w14:paraId="7C633E64">
      <w:pPr>
        <w:pStyle w:val="166"/>
      </w:pPr>
      <w:r>
        <w:rPr>
          <w:rFonts w:eastAsia="Droid Sans Fallback"/>
        </w:rPr>
        <w:t>COMMENT ON COLUMN recommendation.student_id IS '学生编号';</w:t>
      </w:r>
    </w:p>
    <w:p w14:paraId="17E08026">
      <w:pPr>
        <w:pStyle w:val="166"/>
      </w:pPr>
      <w:r>
        <w:rPr>
          <w:rFonts w:eastAsia="Droid Sans Fallback"/>
        </w:rPr>
        <w:t>COMMENT ON COLUMN recommendation.knowledge_point_id IS '推荐知识点';</w:t>
      </w:r>
    </w:p>
    <w:p w14:paraId="235FA5C8">
      <w:pPr>
        <w:pStyle w:val="166"/>
      </w:pPr>
      <w:r>
        <w:rPr>
          <w:rFonts w:eastAsia="Droid Sans Fallback"/>
        </w:rPr>
        <w:t>COMMENT ON COLUMN recommendation.source_type IS '推荐依据';</w:t>
      </w:r>
    </w:p>
    <w:p w14:paraId="54D56EF3">
      <w:pPr>
        <w:pStyle w:val="166"/>
      </w:pPr>
      <w:r>
        <w:rPr>
          <w:rFonts w:eastAsia="Droid Sans Fallback"/>
        </w:rPr>
        <w:t>COMMENT ON COLUMN recommendation.source_id IS '具体来源记录';</w:t>
      </w:r>
    </w:p>
    <w:p w14:paraId="75F5B76E">
      <w:pPr>
        <w:pStyle w:val="166"/>
      </w:pPr>
      <w:r>
        <w:rPr>
          <w:rFonts w:eastAsia="Droid Sans Fallback"/>
        </w:rPr>
        <w:t>COMMENT ON COLUMN recommendation.reason_text IS '可展示的推荐原因';</w:t>
      </w:r>
    </w:p>
    <w:p w14:paraId="544D26D8">
      <w:pPr>
        <w:pStyle w:val="166"/>
      </w:pPr>
      <w:r>
        <w:rPr>
          <w:rFonts w:eastAsia="Droid Sans Fallback"/>
        </w:rPr>
        <w:t>COMMENT ON COLUMN recommendation.priority IS '优先级，5 最高';</w:t>
      </w:r>
    </w:p>
    <w:p w14:paraId="324432AF">
      <w:pPr>
        <w:pStyle w:val="166"/>
      </w:pPr>
      <w:r>
        <w:rPr>
          <w:rFonts w:eastAsia="Droid Sans Fallback"/>
        </w:rPr>
        <w:t>COMMENT ON COLUMN recommendation.recommended_question_count IS '建议题数';</w:t>
      </w:r>
    </w:p>
    <w:p w14:paraId="5DE73B26">
      <w:pPr>
        <w:pStyle w:val="166"/>
      </w:pPr>
      <w:r>
        <w:rPr>
          <w:rFonts w:eastAsia="Droid Sans Fallback"/>
        </w:rPr>
        <w:t>COMMENT ON COLUMN recommendation.status IS '推荐状态';</w:t>
      </w:r>
    </w:p>
    <w:p w14:paraId="6F086514">
      <w:pPr>
        <w:pStyle w:val="166"/>
      </w:pPr>
      <w:r>
        <w:rPr>
          <w:rFonts w:eastAsia="Droid Sans Fallback"/>
        </w:rPr>
        <w:t>COMMENT ON COLUMN recommendation.generated_task_id IS '接受后生成的任务';</w:t>
      </w:r>
    </w:p>
    <w:p w14:paraId="0B990678">
      <w:pPr>
        <w:pStyle w:val="166"/>
      </w:pPr>
      <w:r>
        <w:rPr>
          <w:rFonts w:eastAsia="Droid Sans Fallback"/>
        </w:rPr>
        <w:t>COMMENT ON COLUMN recommendation.generated_at IS '生成时间';</w:t>
      </w:r>
    </w:p>
    <w:p w14:paraId="35C18BE3">
      <w:pPr>
        <w:pStyle w:val="166"/>
      </w:pPr>
      <w:r>
        <w:rPr>
          <w:rFonts w:eastAsia="Droid Sans Fallback"/>
        </w:rPr>
        <w:t>COMMENT ON COLUMN recommendation.expires_at IS '过期时间';</w:t>
      </w:r>
    </w:p>
    <w:p w14:paraId="4C94B790">
      <w:pPr>
        <w:pStyle w:val="166"/>
      </w:pPr>
      <w:r>
        <w:rPr>
          <w:rFonts w:eastAsia="Droid Sans Fallback"/>
        </w:rPr>
        <w:t>COMMENT ON COLUMN recommendation.accepted_at IS '接受时间';</w:t>
      </w:r>
    </w:p>
    <w:p w14:paraId="4330A2EE">
      <w:pPr>
        <w:pStyle w:val="166"/>
      </w:pPr>
      <w:r>
        <w:rPr>
          <w:rFonts w:eastAsia="Droid Sans Fallback"/>
        </w:rPr>
        <w:t>COMMENT ON COLUMN recommendation.completed_at IS '完成时间';</w:t>
      </w:r>
    </w:p>
    <w:p w14:paraId="13FACBF3">
      <w:pPr>
        <w:pStyle w:val="166"/>
      </w:pPr>
      <w:r>
        <w:rPr>
          <w:rFonts w:eastAsia="Droid Sans Fallback"/>
        </w:rPr>
        <w:t>COMMENT ON COLUMN recommendation.created_at IS '创建时间';</w:t>
      </w:r>
    </w:p>
    <w:p w14:paraId="4F1B72DE">
      <w:pPr>
        <w:pStyle w:val="166"/>
      </w:pPr>
      <w:r>
        <w:rPr>
          <w:rFonts w:eastAsia="Droid Sans Fallback"/>
        </w:rPr>
        <w:t>COMMENT ON COLUMN recommendation.updated_at IS '更新时间';</w:t>
      </w:r>
    </w:p>
    <w:p w14:paraId="5DD848BE">
      <w:pPr>
        <w:spacing w:after="40"/>
      </w:pPr>
    </w:p>
    <w:p w14:paraId="65C4789E">
      <w:r>
        <w:rPr>
          <w:rFonts w:ascii="Cascadia Mono" w:hAnsi="Cascadia Mono" w:eastAsia="Droid Sans Fallback"/>
          <w:b w:val="0"/>
          <w:color w:val="1F4D78"/>
          <w:sz w:val="21"/>
        </w:rPr>
        <w:t>status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PENDING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ACCEPTED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COMPLETED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EXPIRED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DISMISSED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5707E355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4.10 </w:t>
      </w:r>
      <w:r>
        <w:rPr>
          <w:rFonts w:ascii="Cascadia Mono" w:hAnsi="Cascadia Mono" w:eastAsia="Droid Sans Fallback"/>
          <w:b/>
          <w:color w:val="1F4D78"/>
          <w:sz w:val="25"/>
        </w:rPr>
        <w:t>photo_marking_task</w:t>
      </w:r>
      <w:r>
        <w:rPr>
          <w:rFonts w:ascii="Calibri" w:hAnsi="Calibri" w:eastAsia="Droid Sans Fallback"/>
          <w:b/>
          <w:color w:val="2E74B5"/>
          <w:sz w:val="26"/>
        </w:rPr>
        <w:t>——拍照批改任务表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6F14DE6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CC3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9BF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8D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8CA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86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F10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E46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2AA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38EDFE0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EE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47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AC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349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9E2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FE0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2AB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60C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批改任务编号</w:t>
            </w:r>
          </w:p>
        </w:tc>
      </w:tr>
      <w:tr w14:paraId="3A378BC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796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DD5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3A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6C5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CE6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C22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DD9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8A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提交学生</w:t>
            </w:r>
          </w:p>
        </w:tc>
      </w:tr>
      <w:tr w14:paraId="7F794AB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CB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original_file_id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04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0E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01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86B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386B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CDD8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跨库文件 ID，UNIQUE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07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原始整页图片</w:t>
            </w:r>
          </w:p>
        </w:tc>
      </w:tr>
      <w:tr w14:paraId="05900A2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51E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practice_task_id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844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7D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E80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642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377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0D0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practice_task.id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A5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处理后形成的统一练习任务</w:t>
            </w:r>
          </w:p>
        </w:tc>
      </w:tr>
      <w:tr w14:paraId="326642F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E1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63A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854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C97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1FF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753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UPLOADED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EBA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3E2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处理状态</w:t>
            </w:r>
          </w:p>
        </w:tc>
      </w:tr>
      <w:tr w14:paraId="59BA357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0F8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page_count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5A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67A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C68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D17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089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B9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D3B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页数</w:t>
            </w:r>
          </w:p>
        </w:tc>
      </w:tr>
      <w:tr w14:paraId="5720281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B77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overall_confidence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F1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FF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479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D86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D7D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70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0B7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整体识别可信度</w:t>
            </w:r>
          </w:p>
        </w:tc>
      </w:tr>
      <w:tr w14:paraId="26A0608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88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recognized_item_count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A6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C7A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C5B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E8E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778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4D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F4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识别题目数</w:t>
            </w:r>
          </w:p>
        </w:tc>
      </w:tr>
      <w:tr w14:paraId="1ADBDDA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677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reviewer_id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4F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09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7A4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909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2F9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76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跨库教师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2D9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最终复核教师</w:t>
            </w:r>
          </w:p>
        </w:tc>
      </w:tr>
      <w:tr w14:paraId="511CACD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B52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review_status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FB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D1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9DE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BE8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4CE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NOT_REQUIRED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5B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644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复核状态</w:t>
            </w:r>
          </w:p>
        </w:tc>
      </w:tr>
      <w:tr w14:paraId="0B385D9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B08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submitted_at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A8D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21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26E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4E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0E3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6C4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3EC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提交时间</w:t>
            </w:r>
          </w:p>
        </w:tc>
      </w:tr>
      <w:tr w14:paraId="67D0B79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E7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processed_at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AC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D7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17A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FC0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87C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73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8E8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自动处理完成时间</w:t>
            </w:r>
          </w:p>
        </w:tc>
      </w:tr>
      <w:tr w14:paraId="49E416E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1A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reviewed_at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AD6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24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1CD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F81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EA6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7A5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A4A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最终复核时间</w:t>
            </w:r>
          </w:p>
        </w:tc>
      </w:tr>
      <w:tr w14:paraId="641C2EA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1A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failure_reason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372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0A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588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821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445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D5A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64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失败摘要</w:t>
            </w:r>
          </w:p>
        </w:tc>
      </w:tr>
      <w:tr w14:paraId="3324C61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89E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47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73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85A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651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1B7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018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C14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683E565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CB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44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56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EF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F75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9FB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A5E2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2E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420FE3F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EB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06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31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E9C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3C6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B37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74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8A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475C0090">
      <w:pPr>
        <w:pStyle w:val="5"/>
      </w:pPr>
      <w:r>
        <w:rPr>
          <w:rFonts w:eastAsia="Droid Sans Fallback"/>
        </w:rPr>
        <w:t>建表 SQL</w:t>
      </w:r>
    </w:p>
    <w:p w14:paraId="64B0B9F2">
      <w:pPr>
        <w:pStyle w:val="166"/>
      </w:pPr>
      <w:r>
        <w:rPr>
          <w:rFonts w:eastAsia="Droid Sans Fallback"/>
        </w:rPr>
        <w:t>CREATE TABLE photo_marking_task (</w:t>
      </w:r>
    </w:p>
    <w:p w14:paraId="3D32F62A">
      <w:pPr>
        <w:pStyle w:val="166"/>
      </w:pPr>
      <w:r>
        <w:rPr>
          <w:rFonts w:eastAsia="Droid Sans Fallback"/>
        </w:rPr>
        <w:t>id                    BIGINT        CONSTRAINT pk_photo_marking_task PRIMARY KEY,</w:t>
      </w:r>
    </w:p>
    <w:p w14:paraId="1C5B6157">
      <w:pPr>
        <w:pStyle w:val="166"/>
      </w:pPr>
      <w:r>
        <w:rPr>
          <w:rFonts w:eastAsia="Droid Sans Fallback"/>
        </w:rPr>
        <w:t>student_id            BIGINT        NOT NULL,</w:t>
      </w:r>
    </w:p>
    <w:p w14:paraId="55F58B19">
      <w:pPr>
        <w:pStyle w:val="166"/>
      </w:pPr>
      <w:r>
        <w:rPr>
          <w:rFonts w:eastAsia="Droid Sans Fallback"/>
        </w:rPr>
        <w:t>original_file_id      UUID          NOT NULL,</w:t>
      </w:r>
    </w:p>
    <w:p w14:paraId="029C0F76">
      <w:pPr>
        <w:pStyle w:val="166"/>
      </w:pPr>
      <w:r>
        <w:rPr>
          <w:rFonts w:eastAsia="Droid Sans Fallback"/>
        </w:rPr>
        <w:t>practice_task_id      BIGINT,</w:t>
      </w:r>
    </w:p>
    <w:p w14:paraId="71138C46">
      <w:pPr>
        <w:pStyle w:val="166"/>
      </w:pPr>
      <w:r>
        <w:rPr>
          <w:rFonts w:eastAsia="Droid Sans Fallback"/>
        </w:rPr>
        <w:t>status                VARCHAR(24)   NOT NULL DEFAULT 'UPLOADED',</w:t>
      </w:r>
    </w:p>
    <w:p w14:paraId="70BBCA16">
      <w:pPr>
        <w:pStyle w:val="166"/>
      </w:pPr>
      <w:r>
        <w:rPr>
          <w:rFonts w:eastAsia="Droid Sans Fallback"/>
        </w:rPr>
        <w:t>page_count            SMALLINT      NOT NULL DEFAULT 1,</w:t>
      </w:r>
    </w:p>
    <w:p w14:paraId="3B42D505">
      <w:pPr>
        <w:pStyle w:val="166"/>
      </w:pPr>
      <w:r>
        <w:rPr>
          <w:rFonts w:eastAsia="Droid Sans Fallback"/>
        </w:rPr>
        <w:t>overall_confidence    NUMERIC(5,4),</w:t>
      </w:r>
    </w:p>
    <w:p w14:paraId="6716EAE1">
      <w:pPr>
        <w:pStyle w:val="166"/>
      </w:pPr>
      <w:r>
        <w:rPr>
          <w:rFonts w:eastAsia="Droid Sans Fallback"/>
        </w:rPr>
        <w:t>recognized_item_count SMALLINT      NOT NULL DEFAULT 0,</w:t>
      </w:r>
    </w:p>
    <w:p w14:paraId="29C862F1">
      <w:pPr>
        <w:pStyle w:val="166"/>
      </w:pPr>
      <w:r>
        <w:rPr>
          <w:rFonts w:eastAsia="Droid Sans Fallback"/>
        </w:rPr>
        <w:t>reviewer_id           BIGINT,</w:t>
      </w:r>
    </w:p>
    <w:p w14:paraId="6AEE962E">
      <w:pPr>
        <w:pStyle w:val="166"/>
      </w:pPr>
      <w:r>
        <w:rPr>
          <w:rFonts w:eastAsia="Droid Sans Fallback"/>
        </w:rPr>
        <w:t>review_status         VARCHAR(16)   NOT NULL DEFAULT 'NOT_REQUIRED',</w:t>
      </w:r>
    </w:p>
    <w:p w14:paraId="0821AE7C">
      <w:pPr>
        <w:pStyle w:val="166"/>
      </w:pPr>
      <w:r>
        <w:rPr>
          <w:rFonts w:eastAsia="Droid Sans Fallback"/>
        </w:rPr>
        <w:t>submitted_at          TIMESTAMPTZ     NOT NULL DEFAULT CURRENT_TIMESTAMP,</w:t>
      </w:r>
    </w:p>
    <w:p w14:paraId="08F65141">
      <w:pPr>
        <w:pStyle w:val="166"/>
      </w:pPr>
      <w:r>
        <w:rPr>
          <w:rFonts w:eastAsia="Droid Sans Fallback"/>
        </w:rPr>
        <w:t>processed_at          TIMESTAMPTZ,</w:t>
      </w:r>
    </w:p>
    <w:p w14:paraId="31E01798">
      <w:pPr>
        <w:pStyle w:val="166"/>
      </w:pPr>
      <w:r>
        <w:rPr>
          <w:rFonts w:eastAsia="Droid Sans Fallback"/>
        </w:rPr>
        <w:t>reviewed_at           TIMESTAMPTZ,</w:t>
      </w:r>
    </w:p>
    <w:p w14:paraId="4B8DE0B2">
      <w:pPr>
        <w:pStyle w:val="166"/>
      </w:pPr>
      <w:r>
        <w:rPr>
          <w:rFonts w:eastAsia="Droid Sans Fallback"/>
        </w:rPr>
        <w:t>failure_reason        VARCHAR(1000),</w:t>
      </w:r>
    </w:p>
    <w:p w14:paraId="09291C86">
      <w:pPr>
        <w:pStyle w:val="166"/>
      </w:pPr>
      <w:r>
        <w:rPr>
          <w:rFonts w:eastAsia="Droid Sans Fallback"/>
        </w:rPr>
        <w:t>created_at            TIMESTAMPTZ     NOT NULL DEFAULT CURRENT_TIMESTAMP,</w:t>
      </w:r>
    </w:p>
    <w:p w14:paraId="5C864114">
      <w:pPr>
        <w:pStyle w:val="166"/>
      </w:pPr>
      <w:r>
        <w:rPr>
          <w:rFonts w:eastAsia="Droid Sans Fallback"/>
        </w:rPr>
        <w:t>updated_at            TIMESTAMPTZ     NOT NULL DEFAULT CURRENT_TIMESTAMP,</w:t>
      </w:r>
    </w:p>
    <w:p w14:paraId="0F602373">
      <w:pPr>
        <w:pStyle w:val="166"/>
      </w:pPr>
      <w:r>
        <w:rPr>
          <w:rFonts w:eastAsia="Droid Sans Fallback"/>
        </w:rPr>
        <w:t>version               INTEGER       NOT NULL DEFAULT 0,</w:t>
      </w:r>
    </w:p>
    <w:p w14:paraId="65B3D048">
      <w:pPr>
        <w:pStyle w:val="166"/>
      </w:pPr>
      <w:r>
        <w:rPr>
          <w:rFonts w:eastAsia="Droid Sans Fallback"/>
        </w:rPr>
        <w:t>CONSTRAINT uk_photo_marking_original_file UNIQUE (original_file_id),</w:t>
      </w:r>
    </w:p>
    <w:p w14:paraId="4851259E">
      <w:pPr>
        <w:pStyle w:val="166"/>
      </w:pPr>
      <w:r>
        <w:rPr>
          <w:rFonts w:eastAsia="Droid Sans Fallback"/>
        </w:rPr>
        <w:t>CONSTRAINT ck_photo_marking_status CHECK (status IN</w:t>
      </w:r>
    </w:p>
    <w:p w14:paraId="02E3B2A6">
      <w:pPr>
        <w:pStyle w:val="166"/>
      </w:pPr>
      <w:r>
        <w:rPr>
          <w:rFonts w:eastAsia="Droid Sans Fallback"/>
        </w:rPr>
        <w:t>('UPLOADED', 'PROCESSING', 'REVIEW_REQUIRED', 'COMPLETED', 'FAILED')),</w:t>
      </w:r>
    </w:p>
    <w:p w14:paraId="541123A2">
      <w:pPr>
        <w:pStyle w:val="166"/>
      </w:pPr>
      <w:r>
        <w:rPr>
          <w:rFonts w:eastAsia="Droid Sans Fallback"/>
        </w:rPr>
        <w:t>CONSTRAINT ck_photo_marking_page_count CHECK (page_count &gt; 0),</w:t>
      </w:r>
    </w:p>
    <w:p w14:paraId="79DCD651">
      <w:pPr>
        <w:pStyle w:val="166"/>
      </w:pPr>
      <w:r>
        <w:rPr>
          <w:rFonts w:eastAsia="Droid Sans Fallback"/>
        </w:rPr>
        <w:t>CONSTRAINT ck_photo_marking_confidence CHECK</w:t>
      </w:r>
    </w:p>
    <w:p w14:paraId="0C8621CF">
      <w:pPr>
        <w:pStyle w:val="166"/>
      </w:pPr>
      <w:r>
        <w:rPr>
          <w:rFonts w:eastAsia="Droid Sans Fallback"/>
        </w:rPr>
        <w:t>(overall_confidence IS NULL OR</w:t>
      </w:r>
    </w:p>
    <w:p w14:paraId="209CD9F0">
      <w:pPr>
        <w:pStyle w:val="166"/>
      </w:pPr>
      <w:r>
        <w:rPr>
          <w:rFonts w:eastAsia="Droid Sans Fallback"/>
        </w:rPr>
        <w:t>(overall_confidence &gt;= 0 AND overall_confidence &lt;= 1)),</w:t>
      </w:r>
    </w:p>
    <w:p w14:paraId="3C5A864C">
      <w:pPr>
        <w:pStyle w:val="166"/>
      </w:pPr>
      <w:r>
        <w:rPr>
          <w:rFonts w:eastAsia="Droid Sans Fallback"/>
        </w:rPr>
        <w:t>CONSTRAINT ck_photo_marking_item_count CHECK (recognized_item_count &gt;= 0),</w:t>
      </w:r>
    </w:p>
    <w:p w14:paraId="43FF704E">
      <w:pPr>
        <w:pStyle w:val="166"/>
      </w:pPr>
      <w:r>
        <w:rPr>
          <w:rFonts w:eastAsia="Droid Sans Fallback"/>
        </w:rPr>
        <w:t>CONSTRAINT ck_photo_marking_review_status CHECK (review_status IN</w:t>
      </w:r>
    </w:p>
    <w:p w14:paraId="50DB8630">
      <w:pPr>
        <w:pStyle w:val="166"/>
      </w:pPr>
      <w:r>
        <w:rPr>
          <w:rFonts w:eastAsia="Droid Sans Fallback"/>
        </w:rPr>
        <w:t>('NOT_REQUIRED', 'PENDING', 'APPROVED', 'CORRECTED')),</w:t>
      </w:r>
    </w:p>
    <w:p w14:paraId="311253BC">
      <w:pPr>
        <w:pStyle w:val="166"/>
      </w:pPr>
      <w:r>
        <w:rPr>
          <w:rFonts w:eastAsia="Droid Sans Fallback"/>
        </w:rPr>
        <w:t>CONSTRAINT ck_photo_marking_version CHECK (version &gt;= 0)</w:t>
      </w:r>
    </w:p>
    <w:p w14:paraId="48A836E6">
      <w:pPr>
        <w:pStyle w:val="166"/>
      </w:pPr>
      <w:r>
        <w:rPr>
          <w:rFonts w:eastAsia="Droid Sans Fallback"/>
        </w:rPr>
        <w:t>);</w:t>
      </w:r>
    </w:p>
    <w:p w14:paraId="5CB4D58D">
      <w:pPr>
        <w:pStyle w:val="166"/>
      </w:pPr>
      <w:r>
        <w:rPr>
          <w:rFonts w:eastAsia="Droid Sans Fallback"/>
        </w:rPr>
        <w:t>CREATE INDEX idx_photo_marking_student_created</w:t>
      </w:r>
    </w:p>
    <w:p w14:paraId="05FDDB94">
      <w:pPr>
        <w:pStyle w:val="166"/>
      </w:pPr>
      <w:r>
        <w:rPr>
          <w:rFonts w:eastAsia="Droid Sans Fallback"/>
        </w:rPr>
        <w:t>ON photo_marking_task (student_id, created_at DESC);</w:t>
      </w:r>
    </w:p>
    <w:p w14:paraId="6339E823">
      <w:pPr>
        <w:pStyle w:val="166"/>
      </w:pPr>
      <w:r>
        <w:rPr>
          <w:rFonts w:eastAsia="Droid Sans Fallback"/>
        </w:rPr>
        <w:t>CREATE INDEX idx_photo_marking_review_queue</w:t>
      </w:r>
    </w:p>
    <w:p w14:paraId="2950BA95">
      <w:pPr>
        <w:pStyle w:val="166"/>
      </w:pPr>
      <w:r>
        <w:rPr>
          <w:rFonts w:eastAsia="Droid Sans Fallback"/>
        </w:rPr>
        <w:t>ON photo_marking_task (submitted_at)</w:t>
      </w:r>
    </w:p>
    <w:p w14:paraId="7E5E92E0">
      <w:pPr>
        <w:pStyle w:val="166"/>
      </w:pPr>
      <w:r>
        <w:rPr>
          <w:rFonts w:eastAsia="Droid Sans Fallback"/>
        </w:rPr>
        <w:t>WHERE review_status = 'PENDING';</w:t>
      </w:r>
    </w:p>
    <w:p w14:paraId="0355E598">
      <w:pPr>
        <w:pStyle w:val="166"/>
      </w:pPr>
      <w:r>
        <w:rPr>
          <w:rFonts w:eastAsia="Droid Sans Fallback"/>
        </w:rPr>
        <w:t>CREATE INDEX idx_photo_marking_practice_task_id</w:t>
      </w:r>
    </w:p>
    <w:p w14:paraId="33B0B870">
      <w:pPr>
        <w:pStyle w:val="166"/>
      </w:pPr>
      <w:r>
        <w:rPr>
          <w:rFonts w:eastAsia="Droid Sans Fallback"/>
        </w:rPr>
        <w:t>ON photo_marking_task (practice_task_id);</w:t>
      </w:r>
    </w:p>
    <w:p w14:paraId="024890D4">
      <w:pPr>
        <w:pStyle w:val="166"/>
      </w:pPr>
      <w:r>
        <w:rPr>
          <w:rFonts w:eastAsia="Droid Sans Fallback"/>
        </w:rPr>
        <w:t>COMMENT ON TABLE photo_marking_task IS '拍照批改任务';</w:t>
      </w:r>
    </w:p>
    <w:p w14:paraId="5CA896EE">
      <w:pPr>
        <w:pStyle w:val="166"/>
      </w:pPr>
      <w:r>
        <w:rPr>
          <w:rFonts w:eastAsia="Droid Sans Fallback"/>
        </w:rPr>
        <w:t>COMMENT ON COLUMN photo_marking_task.id IS '批改任务编号';</w:t>
      </w:r>
    </w:p>
    <w:p w14:paraId="61919EEF">
      <w:pPr>
        <w:pStyle w:val="166"/>
      </w:pPr>
      <w:r>
        <w:rPr>
          <w:rFonts w:eastAsia="Droid Sans Fallback"/>
        </w:rPr>
        <w:t>COMMENT ON COLUMN photo_marking_task.student_id IS '提交学生';</w:t>
      </w:r>
    </w:p>
    <w:p w14:paraId="501AF8C2">
      <w:pPr>
        <w:pStyle w:val="166"/>
      </w:pPr>
      <w:r>
        <w:rPr>
          <w:rFonts w:eastAsia="Droid Sans Fallback"/>
        </w:rPr>
        <w:t>COMMENT ON COLUMN photo_marking_task.original_file_id IS '原始整页图片';</w:t>
      </w:r>
    </w:p>
    <w:p w14:paraId="5AFA2A23">
      <w:pPr>
        <w:pStyle w:val="166"/>
      </w:pPr>
      <w:r>
        <w:rPr>
          <w:rFonts w:eastAsia="Droid Sans Fallback"/>
        </w:rPr>
        <w:t>COMMENT ON COLUMN photo_marking_task.practice_task_id IS '处理后形成的统一练习任务';</w:t>
      </w:r>
    </w:p>
    <w:p w14:paraId="16105B52">
      <w:pPr>
        <w:pStyle w:val="166"/>
      </w:pPr>
      <w:r>
        <w:rPr>
          <w:rFonts w:eastAsia="Droid Sans Fallback"/>
        </w:rPr>
        <w:t>COMMENT ON COLUMN photo_marking_task.status IS '处理状态';</w:t>
      </w:r>
    </w:p>
    <w:p w14:paraId="6DD42334">
      <w:pPr>
        <w:pStyle w:val="166"/>
      </w:pPr>
      <w:r>
        <w:rPr>
          <w:rFonts w:eastAsia="Droid Sans Fallback"/>
        </w:rPr>
        <w:t>COMMENT ON COLUMN photo_marking_task.page_count IS '页数';</w:t>
      </w:r>
    </w:p>
    <w:p w14:paraId="4B7491D3">
      <w:pPr>
        <w:pStyle w:val="166"/>
      </w:pPr>
      <w:r>
        <w:rPr>
          <w:rFonts w:eastAsia="Droid Sans Fallback"/>
        </w:rPr>
        <w:t>COMMENT ON COLUMN photo_marking_task.overall_confidence IS '整体识别可信度';</w:t>
      </w:r>
    </w:p>
    <w:p w14:paraId="564988FF">
      <w:pPr>
        <w:pStyle w:val="166"/>
      </w:pPr>
      <w:r>
        <w:rPr>
          <w:rFonts w:eastAsia="Droid Sans Fallback"/>
        </w:rPr>
        <w:t>COMMENT ON COLUMN photo_marking_task.recognized_item_count IS '识别题目数';</w:t>
      </w:r>
    </w:p>
    <w:p w14:paraId="2011F0EB">
      <w:pPr>
        <w:pStyle w:val="166"/>
      </w:pPr>
      <w:r>
        <w:rPr>
          <w:rFonts w:eastAsia="Droid Sans Fallback"/>
        </w:rPr>
        <w:t>COMMENT ON COLUMN photo_marking_task.reviewer_id IS '最终复核教师';</w:t>
      </w:r>
    </w:p>
    <w:p w14:paraId="1C895136">
      <w:pPr>
        <w:pStyle w:val="166"/>
      </w:pPr>
      <w:r>
        <w:rPr>
          <w:rFonts w:eastAsia="Droid Sans Fallback"/>
        </w:rPr>
        <w:t>COMMENT ON COLUMN photo_marking_task.review_status IS '复核状态';</w:t>
      </w:r>
    </w:p>
    <w:p w14:paraId="1AF9041A">
      <w:pPr>
        <w:pStyle w:val="166"/>
      </w:pPr>
      <w:r>
        <w:rPr>
          <w:rFonts w:eastAsia="Droid Sans Fallback"/>
        </w:rPr>
        <w:t>COMMENT ON COLUMN photo_marking_task.submitted_at IS '提交时间';</w:t>
      </w:r>
    </w:p>
    <w:p w14:paraId="5B82607D">
      <w:pPr>
        <w:pStyle w:val="166"/>
      </w:pPr>
      <w:r>
        <w:rPr>
          <w:rFonts w:eastAsia="Droid Sans Fallback"/>
        </w:rPr>
        <w:t>COMMENT ON COLUMN photo_marking_task.processed_at IS '自动处理完成时间';</w:t>
      </w:r>
    </w:p>
    <w:p w14:paraId="4F376896">
      <w:pPr>
        <w:pStyle w:val="166"/>
      </w:pPr>
      <w:r>
        <w:rPr>
          <w:rFonts w:eastAsia="Droid Sans Fallback"/>
        </w:rPr>
        <w:t>COMMENT ON COLUMN photo_marking_task.reviewed_at IS '最终复核时间';</w:t>
      </w:r>
    </w:p>
    <w:p w14:paraId="039463E7">
      <w:pPr>
        <w:pStyle w:val="166"/>
      </w:pPr>
      <w:r>
        <w:rPr>
          <w:rFonts w:eastAsia="Droid Sans Fallback"/>
        </w:rPr>
        <w:t>COMMENT ON COLUMN photo_marking_task.failure_reason IS '失败摘要';</w:t>
      </w:r>
    </w:p>
    <w:p w14:paraId="2A9CA2FE">
      <w:pPr>
        <w:pStyle w:val="166"/>
      </w:pPr>
      <w:r>
        <w:rPr>
          <w:rFonts w:eastAsia="Droid Sans Fallback"/>
        </w:rPr>
        <w:t>COMMENT ON COLUMN photo_marking_task.created_at IS '创建时间';</w:t>
      </w:r>
    </w:p>
    <w:p w14:paraId="5464948E">
      <w:pPr>
        <w:pStyle w:val="166"/>
      </w:pPr>
      <w:r>
        <w:rPr>
          <w:rFonts w:eastAsia="Droid Sans Fallback"/>
        </w:rPr>
        <w:t>COMMENT ON COLUMN photo_marking_task.updated_at IS '更新时间';</w:t>
      </w:r>
    </w:p>
    <w:p w14:paraId="5FB68332">
      <w:pPr>
        <w:pStyle w:val="166"/>
      </w:pPr>
      <w:r>
        <w:rPr>
          <w:rFonts w:eastAsia="Droid Sans Fallback"/>
        </w:rPr>
        <w:t>COMMENT ON COLUMN photo_marking_task.version IS '乐观锁版本号';</w:t>
      </w:r>
    </w:p>
    <w:p w14:paraId="502FF2F1">
      <w:pPr>
        <w:spacing w:after="40"/>
      </w:pPr>
    </w:p>
    <w:p w14:paraId="271281E6">
      <w:r>
        <w:rPr>
          <w:rFonts w:ascii="Cascadia Mono" w:hAnsi="Cascadia Mono" w:eastAsia="Droid Sans Fallback"/>
          <w:b w:val="0"/>
          <w:color w:val="1F4D78"/>
          <w:sz w:val="21"/>
        </w:rPr>
        <w:t>status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UPLOADED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PROCESSING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REVIEW_REQUIRED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COMPLETED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FAILED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05974273">
      <w:r>
        <w:rPr>
          <w:rFonts w:ascii="Cascadia Mono" w:hAnsi="Cascadia Mono" w:eastAsia="Droid Sans Fallback"/>
          <w:b w:val="0"/>
          <w:color w:val="1F4D78"/>
          <w:sz w:val="21"/>
        </w:rPr>
        <w:t>review_status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NOT_REQUIRED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PENDING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APPROVED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CORRECTED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536CA0E2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4.11 </w:t>
      </w:r>
      <w:r>
        <w:rPr>
          <w:rFonts w:ascii="Cascadia Mono" w:hAnsi="Cascadia Mono" w:eastAsia="Droid Sans Fallback"/>
          <w:b/>
          <w:color w:val="1F4D78"/>
          <w:sz w:val="25"/>
        </w:rPr>
        <w:t>photo_marking_item</w:t>
      </w:r>
      <w:r>
        <w:rPr>
          <w:rFonts w:ascii="Calibri" w:hAnsi="Calibri" w:eastAsia="Droid Sans Fallback"/>
          <w:b/>
          <w:color w:val="2E74B5"/>
          <w:sz w:val="26"/>
        </w:rPr>
        <w:t>——拍照批改题目明细表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0C67A31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04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D8F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C1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805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3E4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2CA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36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D0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05820BB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54D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2A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BB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E36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91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FD2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8F1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F14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识别题目明细编号</w:t>
            </w:r>
          </w:p>
        </w:tc>
      </w:tr>
      <w:tr w14:paraId="6602964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56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marking_task_id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F3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72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3A1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76C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FFD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09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photo_marking_task.id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33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批改任务编号</w:t>
            </w:r>
          </w:p>
        </w:tc>
      </w:tr>
      <w:tr w14:paraId="1886C70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99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item_no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0B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4D3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04A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F16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FD0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83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同任务唯一，&gt;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E2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页面内题号</w:t>
            </w:r>
          </w:p>
        </w:tc>
      </w:tr>
      <w:tr w14:paraId="79B7CAA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94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crop_file_id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94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BEC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160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B7E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A8E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D45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跨库文件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B0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切题图片</w:t>
            </w:r>
          </w:p>
        </w:tc>
      </w:tr>
      <w:tr w14:paraId="09596F5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FB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bounding_box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32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AE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89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BF6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78E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C9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6E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原图中的坐标区域</w:t>
            </w:r>
          </w:p>
        </w:tc>
      </w:tr>
      <w:tr w14:paraId="3CD13DA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1D4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recognized_stem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70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TEXT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3E0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text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A7E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6D5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14D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693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14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识别出的题干</w:t>
            </w:r>
          </w:p>
        </w:tc>
      </w:tr>
      <w:tr w14:paraId="7DB01D7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4B5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recognized_answer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5BA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E0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918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6B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8E4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89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A4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识别出的学生答案/步骤</w:t>
            </w:r>
          </w:p>
        </w:tc>
      </w:tr>
      <w:tr w14:paraId="7782887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40B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matched_question_id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33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93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AC6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EF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9BB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1F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跨库内容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5E5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匹配到的题库题目</w:t>
            </w:r>
          </w:p>
        </w:tc>
      </w:tr>
      <w:tr w14:paraId="3A3C377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C4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recognition_confidence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47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82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A50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52E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88D4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B1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16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本题识别可信度</w:t>
            </w:r>
          </w:p>
        </w:tc>
      </w:tr>
      <w:tr w14:paraId="4EF398F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ED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task_question_id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8C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C2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B3F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A2A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0B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244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practice_task_question.id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B7B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转换后的任务题目</w:t>
            </w:r>
          </w:p>
        </w:tc>
      </w:tr>
      <w:tr w14:paraId="612ACF5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4F9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answer_record_id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C6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6D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117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5CA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C3A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D22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answer_record.id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BBD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转换后的统一作答</w:t>
            </w:r>
          </w:p>
        </w:tc>
      </w:tr>
      <w:tr w14:paraId="38B97D1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027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95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298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0C2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705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89B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RECOGNIZED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93A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FEA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明细处理状态</w:t>
            </w:r>
          </w:p>
        </w:tc>
      </w:tr>
      <w:tr w14:paraId="4CB0251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A9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D5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A5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97B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A80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E14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D69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46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06BE920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2F4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64C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8F0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F3B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84E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8AB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B7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45E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</w:tbl>
    <w:p w14:paraId="10CE3EF2">
      <w:pPr>
        <w:pStyle w:val="5"/>
      </w:pPr>
      <w:r>
        <w:rPr>
          <w:rFonts w:eastAsia="Droid Sans Fallback"/>
        </w:rPr>
        <w:t>建表 SQL</w:t>
      </w:r>
    </w:p>
    <w:p w14:paraId="7F391699">
      <w:pPr>
        <w:pStyle w:val="166"/>
      </w:pPr>
      <w:r>
        <w:rPr>
          <w:rFonts w:eastAsia="Droid Sans Fallback"/>
        </w:rPr>
        <w:t>CREATE TABLE photo_marking_item (</w:t>
      </w:r>
    </w:p>
    <w:p w14:paraId="1CE43E48">
      <w:pPr>
        <w:pStyle w:val="166"/>
      </w:pPr>
      <w:r>
        <w:rPr>
          <w:rFonts w:eastAsia="Droid Sans Fallback"/>
        </w:rPr>
        <w:t>id                     BIGINT        CONSTRAINT pk_photo_marking_item PRIMARY KEY,</w:t>
      </w:r>
    </w:p>
    <w:p w14:paraId="5B95696B">
      <w:pPr>
        <w:pStyle w:val="166"/>
      </w:pPr>
      <w:r>
        <w:rPr>
          <w:rFonts w:eastAsia="Droid Sans Fallback"/>
        </w:rPr>
        <w:t>marking_task_id        BIGINT        NOT NULL,</w:t>
      </w:r>
    </w:p>
    <w:p w14:paraId="4A4C0F0A">
      <w:pPr>
        <w:pStyle w:val="166"/>
      </w:pPr>
      <w:r>
        <w:rPr>
          <w:rFonts w:eastAsia="Droid Sans Fallback"/>
        </w:rPr>
        <w:t>item_no                SMALLINT      NOT NULL,</w:t>
      </w:r>
    </w:p>
    <w:p w14:paraId="2C156EF8">
      <w:pPr>
        <w:pStyle w:val="166"/>
      </w:pPr>
      <w:r>
        <w:rPr>
          <w:rFonts w:eastAsia="Droid Sans Fallback"/>
        </w:rPr>
        <w:t>crop_file_id           UUID,</w:t>
      </w:r>
    </w:p>
    <w:p w14:paraId="2BD82EC5">
      <w:pPr>
        <w:pStyle w:val="166"/>
      </w:pPr>
      <w:r>
        <w:rPr>
          <w:rFonts w:eastAsia="Droid Sans Fallback"/>
        </w:rPr>
        <w:t>bounding_box           JSONB,</w:t>
      </w:r>
    </w:p>
    <w:p w14:paraId="54531035">
      <w:pPr>
        <w:pStyle w:val="166"/>
      </w:pPr>
      <w:r>
        <w:rPr>
          <w:rFonts w:eastAsia="Droid Sans Fallback"/>
        </w:rPr>
        <w:t>recognized_stem        TEXT,</w:t>
      </w:r>
    </w:p>
    <w:p w14:paraId="57F8166F">
      <w:pPr>
        <w:pStyle w:val="166"/>
      </w:pPr>
      <w:r>
        <w:rPr>
          <w:rFonts w:eastAsia="Droid Sans Fallback"/>
        </w:rPr>
        <w:t>recognized_answer      JSONB,</w:t>
      </w:r>
    </w:p>
    <w:p w14:paraId="5299AEF0">
      <w:pPr>
        <w:pStyle w:val="166"/>
      </w:pPr>
      <w:r>
        <w:rPr>
          <w:rFonts w:eastAsia="Droid Sans Fallback"/>
        </w:rPr>
        <w:t>matched_question_id    BIGINT,</w:t>
      </w:r>
    </w:p>
    <w:p w14:paraId="78EB80BB">
      <w:pPr>
        <w:pStyle w:val="166"/>
      </w:pPr>
      <w:r>
        <w:rPr>
          <w:rFonts w:eastAsia="Droid Sans Fallback"/>
        </w:rPr>
        <w:t>recognition_confidence NUMERIC(5,4),</w:t>
      </w:r>
    </w:p>
    <w:p w14:paraId="2A008348">
      <w:pPr>
        <w:pStyle w:val="166"/>
      </w:pPr>
      <w:r>
        <w:rPr>
          <w:rFonts w:eastAsia="Droid Sans Fallback"/>
        </w:rPr>
        <w:t>task_question_id       BIGINT,</w:t>
      </w:r>
    </w:p>
    <w:p w14:paraId="448177E9">
      <w:pPr>
        <w:pStyle w:val="166"/>
      </w:pPr>
      <w:r>
        <w:rPr>
          <w:rFonts w:eastAsia="Droid Sans Fallback"/>
        </w:rPr>
        <w:t>answer_record_id       BIGINT,</w:t>
      </w:r>
    </w:p>
    <w:p w14:paraId="4A971947">
      <w:pPr>
        <w:pStyle w:val="166"/>
      </w:pPr>
      <w:r>
        <w:rPr>
          <w:rFonts w:eastAsia="Droid Sans Fallback"/>
        </w:rPr>
        <w:t>status                 VARCHAR(24)   NOT NULL DEFAULT 'RECOGNIZED',</w:t>
      </w:r>
    </w:p>
    <w:p w14:paraId="0DD35CD1">
      <w:pPr>
        <w:pStyle w:val="166"/>
      </w:pPr>
      <w:r>
        <w:rPr>
          <w:rFonts w:eastAsia="Droid Sans Fallback"/>
        </w:rPr>
        <w:t>created_at             TIMESTAMPTZ     NOT NULL DEFAULT CURRENT_TIMESTAMP,</w:t>
      </w:r>
    </w:p>
    <w:p w14:paraId="7180BA94">
      <w:pPr>
        <w:pStyle w:val="166"/>
      </w:pPr>
      <w:r>
        <w:rPr>
          <w:rFonts w:eastAsia="Droid Sans Fallback"/>
        </w:rPr>
        <w:t>updated_at             TIMESTAMPTZ     NOT NULL DEFAULT CURRENT_TIMESTAMP,</w:t>
      </w:r>
    </w:p>
    <w:p w14:paraId="05B377AA">
      <w:pPr>
        <w:pStyle w:val="166"/>
      </w:pPr>
      <w:r>
        <w:rPr>
          <w:rFonts w:eastAsia="Droid Sans Fallback"/>
        </w:rPr>
        <w:t>CONSTRAINT uk_photo_marking_item_no UNIQUE (marking_task_id, item_no),</w:t>
      </w:r>
    </w:p>
    <w:p w14:paraId="004E8F6E">
      <w:pPr>
        <w:pStyle w:val="166"/>
      </w:pPr>
      <w:r>
        <w:rPr>
          <w:rFonts w:eastAsia="Droid Sans Fallback"/>
        </w:rPr>
        <w:t>CONSTRAINT ck_photo_marking_item_no CHECK (item_no &gt; 0),</w:t>
      </w:r>
    </w:p>
    <w:p w14:paraId="18111CAB">
      <w:pPr>
        <w:pStyle w:val="166"/>
      </w:pPr>
      <w:r>
        <w:rPr>
          <w:rFonts w:eastAsia="Droid Sans Fallback"/>
        </w:rPr>
        <w:t>CONSTRAINT ck_photo_item_confidence CHECK</w:t>
      </w:r>
    </w:p>
    <w:p w14:paraId="30F18990">
      <w:pPr>
        <w:pStyle w:val="166"/>
      </w:pPr>
      <w:r>
        <w:rPr>
          <w:rFonts w:eastAsia="Droid Sans Fallback"/>
        </w:rPr>
        <w:t>(recognition_confidence IS NULL OR</w:t>
      </w:r>
    </w:p>
    <w:p w14:paraId="1B3151E7">
      <w:pPr>
        <w:pStyle w:val="166"/>
      </w:pPr>
      <w:r>
        <w:rPr>
          <w:rFonts w:eastAsia="Droid Sans Fallback"/>
        </w:rPr>
        <w:t>(recognition_confidence &gt;= 0 AND recognition_confidence &lt;= 1)),</w:t>
      </w:r>
    </w:p>
    <w:p w14:paraId="726F1631">
      <w:pPr>
        <w:pStyle w:val="166"/>
      </w:pPr>
      <w:r>
        <w:rPr>
          <w:rFonts w:eastAsia="Droid Sans Fallback"/>
        </w:rPr>
        <w:t>CONSTRAINT ck_photo_item_status CHECK (status IN</w:t>
      </w:r>
    </w:p>
    <w:p w14:paraId="7D1DCAF2">
      <w:pPr>
        <w:pStyle w:val="166"/>
      </w:pPr>
      <w:r>
        <w:rPr>
          <w:rFonts w:eastAsia="Droid Sans Fallback"/>
        </w:rPr>
        <w:t>('RECOGNIZED', 'REVIEW_REQUIRED', 'CONFIRMED', 'REJECTED'))</w:t>
      </w:r>
    </w:p>
    <w:p w14:paraId="1D80A146">
      <w:pPr>
        <w:pStyle w:val="166"/>
      </w:pPr>
      <w:r>
        <w:rPr>
          <w:rFonts w:eastAsia="Droid Sans Fallback"/>
        </w:rPr>
        <w:t>);</w:t>
      </w:r>
    </w:p>
    <w:p w14:paraId="309BC391">
      <w:pPr>
        <w:pStyle w:val="166"/>
      </w:pPr>
      <w:r>
        <w:rPr>
          <w:rFonts w:eastAsia="Droid Sans Fallback"/>
        </w:rPr>
        <w:t>CREATE INDEX idx_photo_marking_item_task</w:t>
      </w:r>
    </w:p>
    <w:p w14:paraId="34665EDE">
      <w:pPr>
        <w:pStyle w:val="166"/>
      </w:pPr>
      <w:r>
        <w:rPr>
          <w:rFonts w:eastAsia="Droid Sans Fallback"/>
        </w:rPr>
        <w:t>ON photo_marking_item (marking_task_id, item_no);</w:t>
      </w:r>
    </w:p>
    <w:p w14:paraId="7E0742D8">
      <w:pPr>
        <w:pStyle w:val="166"/>
      </w:pPr>
      <w:r>
        <w:rPr>
          <w:rFonts w:eastAsia="Droid Sans Fallback"/>
        </w:rPr>
        <w:t>CREATE INDEX idx_photo_marking_item_review</w:t>
      </w:r>
    </w:p>
    <w:p w14:paraId="5538D15A">
      <w:pPr>
        <w:pStyle w:val="166"/>
      </w:pPr>
      <w:r>
        <w:rPr>
          <w:rFonts w:eastAsia="Droid Sans Fallback"/>
        </w:rPr>
        <w:t>ON photo_marking_item (marking_task_id)</w:t>
      </w:r>
    </w:p>
    <w:p w14:paraId="284E44F5">
      <w:pPr>
        <w:pStyle w:val="166"/>
      </w:pPr>
      <w:r>
        <w:rPr>
          <w:rFonts w:eastAsia="Droid Sans Fallback"/>
        </w:rPr>
        <w:t>WHERE status = 'REVIEW_REQUIRED';</w:t>
      </w:r>
    </w:p>
    <w:p w14:paraId="05806A8D">
      <w:pPr>
        <w:pStyle w:val="166"/>
      </w:pPr>
      <w:r>
        <w:rPr>
          <w:rFonts w:eastAsia="Droid Sans Fallback"/>
        </w:rPr>
        <w:t>CREATE INDEX idx_photo_marking_item_task_question_id</w:t>
      </w:r>
    </w:p>
    <w:p w14:paraId="7FC3757D">
      <w:pPr>
        <w:pStyle w:val="166"/>
      </w:pPr>
      <w:r>
        <w:rPr>
          <w:rFonts w:eastAsia="Droid Sans Fallback"/>
        </w:rPr>
        <w:t>ON photo_marking_item (task_question_id);</w:t>
      </w:r>
    </w:p>
    <w:p w14:paraId="4726E818">
      <w:pPr>
        <w:pStyle w:val="166"/>
      </w:pPr>
      <w:r>
        <w:rPr>
          <w:rFonts w:eastAsia="Droid Sans Fallback"/>
        </w:rPr>
        <w:t>CREATE INDEX idx_photo_marking_item_answer_record_id</w:t>
      </w:r>
    </w:p>
    <w:p w14:paraId="18DBFB23">
      <w:pPr>
        <w:pStyle w:val="166"/>
      </w:pPr>
      <w:r>
        <w:rPr>
          <w:rFonts w:eastAsia="Droid Sans Fallback"/>
        </w:rPr>
        <w:t>ON photo_marking_item (answer_record_id);</w:t>
      </w:r>
    </w:p>
    <w:p w14:paraId="2FDD2FF2">
      <w:pPr>
        <w:pStyle w:val="166"/>
      </w:pPr>
      <w:r>
        <w:rPr>
          <w:rFonts w:eastAsia="Droid Sans Fallback"/>
        </w:rPr>
        <w:t>COMMENT ON TABLE photo_marking_item IS '拍照切题和识别明细';</w:t>
      </w:r>
    </w:p>
    <w:p w14:paraId="719524C1">
      <w:pPr>
        <w:pStyle w:val="166"/>
      </w:pPr>
      <w:r>
        <w:rPr>
          <w:rFonts w:eastAsia="Droid Sans Fallback"/>
        </w:rPr>
        <w:t>COMMENT ON COLUMN photo_marking_item.id IS '识别题目明细编号';</w:t>
      </w:r>
    </w:p>
    <w:p w14:paraId="7FD7848E">
      <w:pPr>
        <w:pStyle w:val="166"/>
      </w:pPr>
      <w:r>
        <w:rPr>
          <w:rFonts w:eastAsia="Droid Sans Fallback"/>
        </w:rPr>
        <w:t>COMMENT ON COLUMN photo_marking_item.marking_task_id IS '批改任务编号';</w:t>
      </w:r>
    </w:p>
    <w:p w14:paraId="72BF6EC2">
      <w:pPr>
        <w:pStyle w:val="166"/>
      </w:pPr>
      <w:r>
        <w:rPr>
          <w:rFonts w:eastAsia="Droid Sans Fallback"/>
        </w:rPr>
        <w:t>COMMENT ON COLUMN photo_marking_item.item_no IS '页面内题号';</w:t>
      </w:r>
    </w:p>
    <w:p w14:paraId="1BD2FCE9">
      <w:pPr>
        <w:pStyle w:val="166"/>
      </w:pPr>
      <w:r>
        <w:rPr>
          <w:rFonts w:eastAsia="Droid Sans Fallback"/>
        </w:rPr>
        <w:t>COMMENT ON COLUMN photo_marking_item.crop_file_id IS '切题图片';</w:t>
      </w:r>
    </w:p>
    <w:p w14:paraId="38FC63A9">
      <w:pPr>
        <w:pStyle w:val="166"/>
      </w:pPr>
      <w:r>
        <w:rPr>
          <w:rFonts w:eastAsia="Droid Sans Fallback"/>
        </w:rPr>
        <w:t>COMMENT ON COLUMN photo_marking_item.bounding_box IS '原图中的坐标区域';</w:t>
      </w:r>
    </w:p>
    <w:p w14:paraId="6693FD2A">
      <w:pPr>
        <w:pStyle w:val="166"/>
      </w:pPr>
      <w:r>
        <w:rPr>
          <w:rFonts w:eastAsia="Droid Sans Fallback"/>
        </w:rPr>
        <w:t>COMMENT ON COLUMN photo_marking_item.recognized_stem IS '识别出的题干';</w:t>
      </w:r>
    </w:p>
    <w:p w14:paraId="460FA682">
      <w:pPr>
        <w:pStyle w:val="166"/>
      </w:pPr>
      <w:r>
        <w:rPr>
          <w:rFonts w:eastAsia="Droid Sans Fallback"/>
        </w:rPr>
        <w:t>COMMENT ON COLUMN photo_marking_item.recognized_answer IS '识别出的学生答案/步骤';</w:t>
      </w:r>
    </w:p>
    <w:p w14:paraId="01E13320">
      <w:pPr>
        <w:pStyle w:val="166"/>
      </w:pPr>
      <w:r>
        <w:rPr>
          <w:rFonts w:eastAsia="Droid Sans Fallback"/>
        </w:rPr>
        <w:t>COMMENT ON COLUMN photo_marking_item.matched_question_id IS '匹配到的题库题目';</w:t>
      </w:r>
    </w:p>
    <w:p w14:paraId="5F48A394">
      <w:pPr>
        <w:pStyle w:val="166"/>
      </w:pPr>
      <w:r>
        <w:rPr>
          <w:rFonts w:eastAsia="Droid Sans Fallback"/>
        </w:rPr>
        <w:t>COMMENT ON COLUMN photo_marking_item.recognition_confidence IS '本题识别可信度';</w:t>
      </w:r>
    </w:p>
    <w:p w14:paraId="79712F83">
      <w:pPr>
        <w:pStyle w:val="166"/>
      </w:pPr>
      <w:r>
        <w:rPr>
          <w:rFonts w:eastAsia="Droid Sans Fallback"/>
        </w:rPr>
        <w:t>COMMENT ON COLUMN photo_marking_item.task_question_id IS '转换后的任务题目';</w:t>
      </w:r>
    </w:p>
    <w:p w14:paraId="09D9878A">
      <w:pPr>
        <w:pStyle w:val="166"/>
      </w:pPr>
      <w:r>
        <w:rPr>
          <w:rFonts w:eastAsia="Droid Sans Fallback"/>
        </w:rPr>
        <w:t>COMMENT ON COLUMN photo_marking_item.answer_record_id IS '转换后的统一作答';</w:t>
      </w:r>
    </w:p>
    <w:p w14:paraId="5B2B0A8B">
      <w:pPr>
        <w:pStyle w:val="166"/>
      </w:pPr>
      <w:r>
        <w:rPr>
          <w:rFonts w:eastAsia="Droid Sans Fallback"/>
        </w:rPr>
        <w:t>COMMENT ON COLUMN photo_marking_item.status IS '明细处理状态';</w:t>
      </w:r>
    </w:p>
    <w:p w14:paraId="638988DA">
      <w:pPr>
        <w:pStyle w:val="166"/>
      </w:pPr>
      <w:r>
        <w:rPr>
          <w:rFonts w:eastAsia="Droid Sans Fallback"/>
        </w:rPr>
        <w:t>COMMENT ON COLUMN photo_marking_item.created_at IS '创建时间';</w:t>
      </w:r>
    </w:p>
    <w:p w14:paraId="71C3DEFE">
      <w:pPr>
        <w:pStyle w:val="166"/>
      </w:pPr>
      <w:r>
        <w:rPr>
          <w:rFonts w:eastAsia="Droid Sans Fallback"/>
        </w:rPr>
        <w:t>COMMENT ON COLUMN photo_marking_item.updated_at IS '更新时间';</w:t>
      </w:r>
    </w:p>
    <w:p w14:paraId="2C6B86B8">
      <w:pPr>
        <w:spacing w:after="40"/>
      </w:pPr>
    </w:p>
    <w:p w14:paraId="54944C75">
      <w:r>
        <w:rPr>
          <w:rFonts w:ascii="Cascadia Mono" w:hAnsi="Cascadia Mono" w:eastAsia="Droid Sans Fallback"/>
          <w:b w:val="0"/>
          <w:color w:val="1F4D78"/>
          <w:sz w:val="21"/>
        </w:rPr>
        <w:t>status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RECOGNIZED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REVIEW_REQUIRED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CONFIRMED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REJECTED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23198497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4.12 </w:t>
      </w:r>
      <w:r>
        <w:rPr>
          <w:rFonts w:ascii="Cascadia Mono" w:hAnsi="Cascadia Mono" w:eastAsia="Droid Sans Fallback"/>
          <w:b/>
          <w:color w:val="1F4D78"/>
          <w:sz w:val="25"/>
        </w:rPr>
        <w:t>photo_review_record</w:t>
      </w:r>
      <w:r>
        <w:rPr>
          <w:rFonts w:ascii="Calibri" w:hAnsi="Calibri" w:eastAsia="Droid Sans Fallback"/>
          <w:b/>
          <w:color w:val="2E74B5"/>
          <w:sz w:val="26"/>
        </w:rPr>
        <w:t>——拍照复核历史表</w:t>
      </w:r>
    </w:p>
    <w:p w14:paraId="0D84AF7C">
      <w:r>
        <w:rPr>
          <w:rFonts w:ascii="Calibri" w:hAnsi="Calibri" w:eastAsia="Droid Sans Fallback"/>
          <w:b w:val="0"/>
          <w:color w:val="1D2733"/>
          <w:sz w:val="22"/>
        </w:rPr>
        <w:t>用途：保留每次人工确认或修改的不可变历史，不能只在任务表上覆盖最终结果。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17F5759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8A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3D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90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232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9B1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36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E45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EF8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3D07B9B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5F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46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25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579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BA3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95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ECB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537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复核记录编号</w:t>
            </w:r>
          </w:p>
        </w:tc>
      </w:tr>
      <w:tr w14:paraId="07B5DDB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22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marking_task_id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215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D0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8E7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A05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E2F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33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photo_marking_task.id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5A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批改任务</w:t>
            </w:r>
          </w:p>
        </w:tc>
      </w:tr>
      <w:tr w14:paraId="3042B78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4E1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marking_item_id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57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416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58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9C9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EEB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7A2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photo_marking_item.id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0EE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具体题目；整单复核时为空</w:t>
            </w:r>
          </w:p>
        </w:tc>
      </w:tr>
      <w:tr w14:paraId="2C06735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6D3D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reviewer_id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F9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6F69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2CE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0C8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264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DF0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跨库教师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D5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复核人</w:t>
            </w:r>
          </w:p>
        </w:tc>
      </w:tr>
      <w:tr w14:paraId="0D0E201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5A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decision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91B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33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3B6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8D3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40D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FE4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APPROVE/CORRECT/REJECT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C0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复核结论</w:t>
            </w:r>
          </w:p>
        </w:tc>
      </w:tr>
      <w:tr w14:paraId="378D3C5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24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before_data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C5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1C9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BF9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D7F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9B5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95B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6A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修改前快照</w:t>
            </w:r>
          </w:p>
        </w:tc>
      </w:tr>
      <w:tr w14:paraId="311ED33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239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after_data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7D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A1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3A9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545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76C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33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477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修改后快照</w:t>
            </w:r>
          </w:p>
        </w:tc>
      </w:tr>
      <w:tr w14:paraId="772E8F7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60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comment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6FF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241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155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082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052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11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DD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复核说明</w:t>
            </w:r>
          </w:p>
        </w:tc>
      </w:tr>
      <w:tr w14:paraId="1D010AA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2C9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reviewed_at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E5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34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373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95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41C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BE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86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复核时间</w:t>
            </w:r>
          </w:p>
        </w:tc>
      </w:tr>
      <w:tr w14:paraId="0A6DA67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AD51396">
            <w:r>
              <w:rPr>
                <w:rFonts w:eastAsia="Droid Sans Fallback"/>
                <w:sz w:val="13"/>
              </w:rPr>
              <w:t>created_at</w:t>
            </w:r>
          </w:p>
        </w:tc>
        <w:tc>
          <w:tcPr>
            <w:tcW w:w="1800" w:type="dxa"/>
          </w:tcPr>
          <w:p w14:paraId="6EB014AC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2102FCD7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562183F9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290DB3A2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424067F5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7AAE2526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2BD29536">
            <w:r>
              <w:rPr>
                <w:rFonts w:eastAsia="Droid Sans Fallback"/>
                <w:sz w:val="13"/>
              </w:rPr>
              <w:t>创建时间</w:t>
            </w:r>
          </w:p>
        </w:tc>
      </w:tr>
      <w:tr w14:paraId="5FA07CE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2E74F54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042DF5F0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52419FD7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60676986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1265E368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53FB0402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1A51D1AD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3EA6D4B8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3936AAFD">
      <w:pPr>
        <w:pStyle w:val="5"/>
      </w:pPr>
      <w:r>
        <w:rPr>
          <w:rFonts w:eastAsia="Droid Sans Fallback"/>
        </w:rPr>
        <w:t>建表 SQL</w:t>
      </w:r>
    </w:p>
    <w:p w14:paraId="1D41211C">
      <w:pPr>
        <w:pStyle w:val="166"/>
      </w:pPr>
      <w:r>
        <w:rPr>
          <w:rFonts w:eastAsia="Droid Sans Fallback"/>
        </w:rPr>
        <w:t>CREATE TABLE photo_review_record (</w:t>
      </w:r>
    </w:p>
    <w:p w14:paraId="447947AF">
      <w:pPr>
        <w:pStyle w:val="166"/>
      </w:pPr>
      <w:r>
        <w:rPr>
          <w:rFonts w:eastAsia="Droid Sans Fallback"/>
        </w:rPr>
        <w:t>id              BIGINT        CONSTRAINT pk_photo_review_record PRIMARY KEY,</w:t>
      </w:r>
    </w:p>
    <w:p w14:paraId="7F0F32CC">
      <w:pPr>
        <w:pStyle w:val="166"/>
      </w:pPr>
      <w:r>
        <w:rPr>
          <w:rFonts w:eastAsia="Droid Sans Fallback"/>
        </w:rPr>
        <w:t>marking_task_id BIGINT        NOT NULL,</w:t>
      </w:r>
    </w:p>
    <w:p w14:paraId="5B78B6DF">
      <w:pPr>
        <w:pStyle w:val="166"/>
      </w:pPr>
      <w:r>
        <w:rPr>
          <w:rFonts w:eastAsia="Droid Sans Fallback"/>
        </w:rPr>
        <w:t>marking_item_id BIGINT,</w:t>
      </w:r>
    </w:p>
    <w:p w14:paraId="2943CE00">
      <w:pPr>
        <w:pStyle w:val="166"/>
      </w:pPr>
      <w:r>
        <w:rPr>
          <w:rFonts w:eastAsia="Droid Sans Fallback"/>
        </w:rPr>
        <w:t>reviewer_id     BIGINT        NOT NULL,</w:t>
      </w:r>
    </w:p>
    <w:p w14:paraId="58CAA8E4">
      <w:pPr>
        <w:pStyle w:val="166"/>
      </w:pPr>
      <w:r>
        <w:rPr>
          <w:rFonts w:eastAsia="Droid Sans Fallback"/>
        </w:rPr>
        <w:t>decision        VARCHAR(16)   NOT NULL,</w:t>
      </w:r>
    </w:p>
    <w:p w14:paraId="42DF0AB5">
      <w:pPr>
        <w:pStyle w:val="166"/>
      </w:pPr>
      <w:r>
        <w:rPr>
          <w:rFonts w:eastAsia="Droid Sans Fallback"/>
        </w:rPr>
        <w:t>before_data     JSONB,</w:t>
      </w:r>
    </w:p>
    <w:p w14:paraId="56ABBE9A">
      <w:pPr>
        <w:pStyle w:val="166"/>
      </w:pPr>
      <w:r>
        <w:rPr>
          <w:rFonts w:eastAsia="Droid Sans Fallback"/>
        </w:rPr>
        <w:t>after_data      JSONB,</w:t>
      </w:r>
    </w:p>
    <w:p w14:paraId="3CD3176D">
      <w:pPr>
        <w:pStyle w:val="166"/>
      </w:pPr>
      <w:r>
        <w:rPr>
          <w:rFonts w:eastAsia="Droid Sans Fallback"/>
        </w:rPr>
        <w:t>comment         VARCHAR(500),</w:t>
      </w:r>
    </w:p>
    <w:p w14:paraId="51D99D81">
      <w:pPr>
        <w:pStyle w:val="166"/>
      </w:pPr>
      <w:r>
        <w:rPr>
          <w:rFonts w:eastAsia="Droid Sans Fallback"/>
        </w:rPr>
        <w:t>reviewed_at     TIMESTAMPTZ     NOT NULL DEFAULT CURRENT_TIMESTAMP,</w:t>
      </w:r>
    </w:p>
    <w:p w14:paraId="56D7428C">
      <w:pPr>
        <w:pStyle w:val="166"/>
      </w:pPr>
      <w:r>
        <w:rPr>
          <w:rFonts w:eastAsia="Droid Sans Fallback"/>
        </w:rPr>
        <w:t>created_at                    TIMESTAMPTZ   NOT NULL DEFAULT CURRENT_TIMESTAMP,</w:t>
      </w:r>
    </w:p>
    <w:p w14:paraId="41C2CF7D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1105D111">
      <w:pPr>
        <w:pStyle w:val="166"/>
      </w:pPr>
      <w:r>
        <w:rPr>
          <w:rFonts w:eastAsia="Droid Sans Fallback"/>
        </w:rPr>
        <w:t>CONSTRAINT ck_photo_review_decision CHECK</w:t>
      </w:r>
    </w:p>
    <w:p w14:paraId="43655A59">
      <w:pPr>
        <w:pStyle w:val="166"/>
      </w:pPr>
      <w:r>
        <w:rPr>
          <w:rFonts w:eastAsia="Droid Sans Fallback"/>
        </w:rPr>
        <w:t>(decision IN ('APPROVE', 'CORRECT', 'REJECT'))</w:t>
      </w:r>
    </w:p>
    <w:p w14:paraId="6412DB71">
      <w:pPr>
        <w:pStyle w:val="166"/>
      </w:pPr>
      <w:r>
        <w:rPr>
          <w:rFonts w:eastAsia="Droid Sans Fallback"/>
        </w:rPr>
        <w:t>);</w:t>
      </w:r>
    </w:p>
    <w:p w14:paraId="7B12D6E5">
      <w:pPr>
        <w:pStyle w:val="166"/>
      </w:pPr>
      <w:r>
        <w:rPr>
          <w:rFonts w:eastAsia="Droid Sans Fallback"/>
        </w:rPr>
        <w:t>CREATE INDEX idx_photo_review_task_time</w:t>
      </w:r>
    </w:p>
    <w:p w14:paraId="280E79BF">
      <w:pPr>
        <w:pStyle w:val="166"/>
      </w:pPr>
      <w:r>
        <w:rPr>
          <w:rFonts w:eastAsia="Droid Sans Fallback"/>
        </w:rPr>
        <w:t>ON photo_review_record (marking_task_id, reviewed_at DESC);</w:t>
      </w:r>
    </w:p>
    <w:p w14:paraId="1B0D9153">
      <w:pPr>
        <w:pStyle w:val="166"/>
      </w:pPr>
      <w:r>
        <w:rPr>
          <w:rFonts w:eastAsia="Droid Sans Fallback"/>
        </w:rPr>
        <w:t>CREATE INDEX idx_photo_review_reviewer_time</w:t>
      </w:r>
    </w:p>
    <w:p w14:paraId="7B50C7B8">
      <w:pPr>
        <w:pStyle w:val="166"/>
      </w:pPr>
      <w:r>
        <w:rPr>
          <w:rFonts w:eastAsia="Droid Sans Fallback"/>
        </w:rPr>
        <w:t>ON photo_review_record (reviewer_id, reviewed_at DESC);</w:t>
      </w:r>
    </w:p>
    <w:p w14:paraId="587BF256">
      <w:pPr>
        <w:pStyle w:val="166"/>
      </w:pPr>
      <w:r>
        <w:rPr>
          <w:rFonts w:eastAsia="Droid Sans Fallback"/>
        </w:rPr>
        <w:t>CREATE INDEX idx_photo_review_marking_item_id</w:t>
      </w:r>
    </w:p>
    <w:p w14:paraId="5523EEE5">
      <w:pPr>
        <w:pStyle w:val="166"/>
      </w:pPr>
      <w:r>
        <w:rPr>
          <w:rFonts w:eastAsia="Droid Sans Fallback"/>
        </w:rPr>
        <w:t>ON photo_review_record (marking_item_id);</w:t>
      </w:r>
    </w:p>
    <w:p w14:paraId="687B2089">
      <w:pPr>
        <w:pStyle w:val="166"/>
      </w:pPr>
      <w:r>
        <w:rPr>
          <w:rFonts w:eastAsia="Droid Sans Fallback"/>
        </w:rPr>
        <w:t>COMMENT ON TABLE photo_review_record IS '人工复核历史';</w:t>
      </w:r>
    </w:p>
    <w:p w14:paraId="69C1C212">
      <w:pPr>
        <w:pStyle w:val="166"/>
      </w:pPr>
      <w:r>
        <w:rPr>
          <w:rFonts w:eastAsia="Droid Sans Fallback"/>
        </w:rPr>
        <w:t>COMMENT ON COLUMN photo_review_record.id IS '复核记录编号';</w:t>
      </w:r>
    </w:p>
    <w:p w14:paraId="4944733F">
      <w:pPr>
        <w:pStyle w:val="166"/>
      </w:pPr>
      <w:r>
        <w:rPr>
          <w:rFonts w:eastAsia="Droid Sans Fallback"/>
        </w:rPr>
        <w:t>COMMENT ON COLUMN photo_review_record.marking_task_id IS '批改任务';</w:t>
      </w:r>
    </w:p>
    <w:p w14:paraId="01E471DA">
      <w:pPr>
        <w:pStyle w:val="166"/>
      </w:pPr>
      <w:r>
        <w:rPr>
          <w:rFonts w:eastAsia="Droid Sans Fallback"/>
        </w:rPr>
        <w:t>COMMENT ON COLUMN photo_review_record.marking_item_id IS '具体题目；整单复核时为空';</w:t>
      </w:r>
    </w:p>
    <w:p w14:paraId="003DE42D">
      <w:pPr>
        <w:pStyle w:val="166"/>
      </w:pPr>
      <w:r>
        <w:rPr>
          <w:rFonts w:eastAsia="Droid Sans Fallback"/>
        </w:rPr>
        <w:t>COMMENT ON COLUMN photo_review_record.reviewer_id IS '复核人';</w:t>
      </w:r>
    </w:p>
    <w:p w14:paraId="40F23569">
      <w:pPr>
        <w:pStyle w:val="166"/>
      </w:pPr>
      <w:r>
        <w:rPr>
          <w:rFonts w:eastAsia="Droid Sans Fallback"/>
        </w:rPr>
        <w:t>COMMENT ON COLUMN photo_review_record.decision IS '复核结论';</w:t>
      </w:r>
    </w:p>
    <w:p w14:paraId="329D0EE2">
      <w:pPr>
        <w:pStyle w:val="166"/>
      </w:pPr>
      <w:r>
        <w:rPr>
          <w:rFonts w:eastAsia="Droid Sans Fallback"/>
        </w:rPr>
        <w:t>COMMENT ON COLUMN photo_review_record.before_data IS '修改前快照';</w:t>
      </w:r>
    </w:p>
    <w:p w14:paraId="15C66F19">
      <w:pPr>
        <w:pStyle w:val="166"/>
      </w:pPr>
      <w:r>
        <w:rPr>
          <w:rFonts w:eastAsia="Droid Sans Fallback"/>
        </w:rPr>
        <w:t>COMMENT ON COLUMN photo_review_record.after_data IS '修改后快照';</w:t>
      </w:r>
    </w:p>
    <w:p w14:paraId="78F9A3B5">
      <w:pPr>
        <w:pStyle w:val="166"/>
      </w:pPr>
      <w:r>
        <w:rPr>
          <w:rFonts w:eastAsia="Droid Sans Fallback"/>
        </w:rPr>
        <w:t>COMMENT ON COLUMN photo_review_record.comment IS '复核说明';</w:t>
      </w:r>
    </w:p>
    <w:p w14:paraId="18A9B623">
      <w:pPr>
        <w:pStyle w:val="166"/>
      </w:pPr>
      <w:r>
        <w:rPr>
          <w:rFonts w:eastAsia="Droid Sans Fallback"/>
        </w:rPr>
        <w:t>COMMENT ON COLUMN photo_review_record.reviewed_at IS '复核时间';</w:t>
      </w:r>
    </w:p>
    <w:p w14:paraId="07B977B8">
      <w:pPr>
        <w:pStyle w:val="166"/>
      </w:pPr>
      <w:r>
        <w:rPr>
          <w:rFonts w:eastAsia="Droid Sans Fallback"/>
        </w:rPr>
        <w:t>COMMENT ON COLUMN photo_review_record.created_at IS '创建时间';</w:t>
      </w:r>
    </w:p>
    <w:p w14:paraId="37022B71">
      <w:pPr>
        <w:pStyle w:val="166"/>
      </w:pPr>
      <w:r>
        <w:rPr>
          <w:rFonts w:eastAsia="Droid Sans Fallback"/>
        </w:rPr>
        <w:t>COMMENT ON COLUMN photo_review_record.updated_at IS '更新时间';</w:t>
      </w:r>
    </w:p>
    <w:p w14:paraId="3BF31888">
      <w:pPr>
        <w:spacing w:after="40"/>
      </w:pPr>
    </w:p>
    <w:p w14:paraId="46E9A733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 xml:space="preserve">5. </w:t>
      </w:r>
      <w:r>
        <w:rPr>
          <w:rFonts w:ascii="Cascadia Mono" w:hAnsi="Cascadia Mono" w:eastAsia="Droid Sans Fallback"/>
          <w:b/>
          <w:color w:val="1F4D78"/>
          <w:sz w:val="31"/>
        </w:rPr>
        <w:t>teaching_db</w:t>
      </w:r>
      <w:r>
        <w:rPr>
          <w:rFonts w:ascii="Calibri" w:hAnsi="Calibri" w:eastAsia="Droid Sans Fallback"/>
          <w:b/>
          <w:color w:val="2E74B5"/>
          <w:sz w:val="32"/>
        </w:rPr>
        <w:t>——教学服务数据库</w:t>
      </w:r>
    </w:p>
    <w:p w14:paraId="60CC569A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5.1 建表顺序</w:t>
      </w:r>
    </w:p>
    <w:p w14:paraId="571672C9">
      <w:pPr>
        <w:numPr>
          <w:ilvl w:val="0"/>
          <w:numId w:val="11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teaching_class</w:t>
      </w:r>
    </w:p>
    <w:p w14:paraId="6F42F7B8">
      <w:pPr>
        <w:numPr>
          <w:ilvl w:val="0"/>
          <w:numId w:val="11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class_teacher</w:t>
      </w:r>
      <w:bookmarkStart w:id="0" w:name="_GoBack"/>
      <w:bookmarkEnd w:id="0"/>
    </w:p>
    <w:p w14:paraId="7A9A2C37">
      <w:pPr>
        <w:numPr>
          <w:ilvl w:val="0"/>
          <w:numId w:val="11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class_student</w:t>
      </w:r>
    </w:p>
    <w:p w14:paraId="74C844C1">
      <w:pPr>
        <w:numPr>
          <w:ilvl w:val="0"/>
          <w:numId w:val="11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assignment</w:t>
      </w:r>
    </w:p>
    <w:p w14:paraId="153AD3AF">
      <w:pPr>
        <w:numPr>
          <w:ilvl w:val="0"/>
          <w:numId w:val="11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assignment_question</w:t>
      </w:r>
    </w:p>
    <w:p w14:paraId="6B6433FF">
      <w:pPr>
        <w:numPr>
          <w:ilvl w:val="0"/>
          <w:numId w:val="11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assignment_submission</w:t>
      </w:r>
    </w:p>
    <w:p w14:paraId="21E941BD">
      <w:r>
        <w:rPr>
          <w:rFonts w:ascii="Calibri" w:hAnsi="Calibri" w:eastAsia="Droid Sans Fallback"/>
          <w:b w:val="0"/>
          <w:color w:val="1D2733"/>
          <w:sz w:val="22"/>
        </w:rPr>
        <w:t>学校和班级不是学生使用系统的前置条件。只有加入班级的学生才在本库形成关系；学生独立练习时不需要任何班级记录。</w:t>
      </w:r>
    </w:p>
    <w:p w14:paraId="222A0D5C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5.2 </w:t>
      </w:r>
      <w:r>
        <w:rPr>
          <w:rFonts w:ascii="Cascadia Mono" w:hAnsi="Cascadia Mono" w:eastAsia="Droid Sans Fallback"/>
          <w:b/>
          <w:color w:val="1F4D78"/>
          <w:sz w:val="25"/>
        </w:rPr>
        <w:t>teaching_class</w:t>
      </w:r>
      <w:r>
        <w:rPr>
          <w:rFonts w:ascii="Calibri" w:hAnsi="Calibri" w:eastAsia="Droid Sans Fallback"/>
          <w:b/>
          <w:color w:val="2E74B5"/>
          <w:sz w:val="26"/>
        </w:rPr>
        <w:t>——教学班级表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45DEE4A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13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63C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1B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A21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B5B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93E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A3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890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3110DE8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5C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C4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D0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7A4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DE6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262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56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AE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班级编号</w:t>
            </w:r>
          </w:p>
        </w:tc>
      </w:tr>
      <w:tr w14:paraId="480229D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67E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class_code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77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36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6BD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D1C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E49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55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BFB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邀请/检索使用的班级码</w:t>
            </w:r>
          </w:p>
        </w:tc>
      </w:tr>
      <w:tr w14:paraId="1254853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E5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51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8C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54B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656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64F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8E2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1E1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班级名称</w:t>
            </w:r>
          </w:p>
        </w:tc>
      </w:tr>
      <w:tr w14:paraId="73176DC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A4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school_name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59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VARCHAR(150)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2C93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8A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150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F84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DAC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5F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A76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学校名称，仅作为属性</w:t>
            </w:r>
          </w:p>
        </w:tc>
      </w:tr>
      <w:tr w14:paraId="0C0C92F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C1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academic_year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06F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VARCHAR(9)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BC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35D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9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3EF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A62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1B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格式 YYYY-YYYY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6A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学年，如 2026-2027</w:t>
            </w:r>
          </w:p>
        </w:tc>
      </w:tr>
      <w:tr w14:paraId="6B42254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71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grade_level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ADE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04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3DB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CA5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665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78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1～6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A5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年级</w:t>
            </w:r>
          </w:p>
        </w:tc>
      </w:tr>
      <w:tr w14:paraId="0CE024C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1A0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semester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49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034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68A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A89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1D0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12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1～2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F9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学期</w:t>
            </w:r>
          </w:p>
        </w:tc>
      </w:tr>
      <w:tr w14:paraId="3679D4F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080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8B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B0E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0DE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3ED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A1A2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ACTIVE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31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ACTIVE/ARCHIVED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59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班级状态</w:t>
            </w:r>
          </w:p>
        </w:tc>
      </w:tr>
      <w:tr w14:paraId="2A19AB6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9A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created_by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040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88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6D07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EE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BE8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DA8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跨库教师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D8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创建教师</w:t>
            </w:r>
          </w:p>
        </w:tc>
      </w:tr>
      <w:tr w14:paraId="2164F68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BE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45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82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53F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123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47E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4E3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E2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471D7E6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11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F27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BD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3B0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993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17F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09D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ADD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0AF70AC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6F5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D1B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4B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734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4C5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ADD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402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3CC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0BCDA86C">
      <w:pPr>
        <w:pStyle w:val="5"/>
      </w:pPr>
      <w:r>
        <w:rPr>
          <w:rFonts w:eastAsia="Droid Sans Fallback"/>
        </w:rPr>
        <w:t>建表 SQL</w:t>
      </w:r>
    </w:p>
    <w:p w14:paraId="139B3C2C">
      <w:pPr>
        <w:pStyle w:val="166"/>
      </w:pPr>
      <w:r>
        <w:rPr>
          <w:rFonts w:eastAsia="Droid Sans Fallback"/>
        </w:rPr>
        <w:t>CREATE TABLE teaching_class (</w:t>
      </w:r>
    </w:p>
    <w:p w14:paraId="015BEC1C">
      <w:pPr>
        <w:pStyle w:val="166"/>
      </w:pPr>
      <w:r>
        <w:rPr>
          <w:rFonts w:eastAsia="Droid Sans Fallback"/>
        </w:rPr>
        <w:t>id            BIGINT        CONSTRAINT pk_teaching_class PRIMARY KEY,</w:t>
      </w:r>
    </w:p>
    <w:p w14:paraId="4D81B1E3">
      <w:pPr>
        <w:pStyle w:val="166"/>
      </w:pPr>
      <w:r>
        <w:rPr>
          <w:rFonts w:eastAsia="Droid Sans Fallback"/>
        </w:rPr>
        <w:t>class_code    VARCHAR(32)   NOT NULL,</w:t>
      </w:r>
    </w:p>
    <w:p w14:paraId="68149792">
      <w:pPr>
        <w:pStyle w:val="166"/>
      </w:pPr>
      <w:r>
        <w:rPr>
          <w:rFonts w:eastAsia="Droid Sans Fallback"/>
        </w:rPr>
        <w:t>name          VARCHAR(100)  NOT NULL,</w:t>
      </w:r>
    </w:p>
    <w:p w14:paraId="01A75F00">
      <w:pPr>
        <w:pStyle w:val="166"/>
      </w:pPr>
      <w:r>
        <w:rPr>
          <w:rFonts w:eastAsia="Droid Sans Fallback"/>
        </w:rPr>
        <w:t>school_name   VARCHAR(150),</w:t>
      </w:r>
    </w:p>
    <w:p w14:paraId="29898B03">
      <w:pPr>
        <w:pStyle w:val="166"/>
      </w:pPr>
      <w:r>
        <w:rPr>
          <w:rFonts w:eastAsia="Droid Sans Fallback"/>
        </w:rPr>
        <w:t>academic_year VARCHAR(9)    NOT NULL,</w:t>
      </w:r>
    </w:p>
    <w:p w14:paraId="6509964F">
      <w:pPr>
        <w:pStyle w:val="166"/>
      </w:pPr>
      <w:r>
        <w:rPr>
          <w:rFonts w:eastAsia="Droid Sans Fallback"/>
        </w:rPr>
        <w:t>grade_level   SMALLINT      NOT NULL,</w:t>
      </w:r>
    </w:p>
    <w:p w14:paraId="3941D10C">
      <w:pPr>
        <w:pStyle w:val="166"/>
      </w:pPr>
      <w:r>
        <w:rPr>
          <w:rFonts w:eastAsia="Droid Sans Fallback"/>
        </w:rPr>
        <w:t>semester      SMALLINT      NOT NULL,</w:t>
      </w:r>
    </w:p>
    <w:p w14:paraId="2E2A489E">
      <w:pPr>
        <w:pStyle w:val="166"/>
      </w:pPr>
      <w:r>
        <w:rPr>
          <w:rFonts w:eastAsia="Droid Sans Fallback"/>
        </w:rPr>
        <w:t>status        VARCHAR(16)   NOT NULL DEFAULT 'ACTIVE',</w:t>
      </w:r>
    </w:p>
    <w:p w14:paraId="41191C2F">
      <w:pPr>
        <w:pStyle w:val="166"/>
      </w:pPr>
      <w:r>
        <w:rPr>
          <w:rFonts w:eastAsia="Droid Sans Fallback"/>
        </w:rPr>
        <w:t>created_by    BIGINT        NOT NULL,</w:t>
      </w:r>
    </w:p>
    <w:p w14:paraId="280C2A64">
      <w:pPr>
        <w:pStyle w:val="166"/>
      </w:pPr>
      <w:r>
        <w:rPr>
          <w:rFonts w:eastAsia="Droid Sans Fallback"/>
        </w:rPr>
        <w:t>created_at    TIMESTAMPTZ     NOT NULL DEFAULT CURRENT_TIMESTAMP,</w:t>
      </w:r>
    </w:p>
    <w:p w14:paraId="611AFF15">
      <w:pPr>
        <w:pStyle w:val="166"/>
      </w:pPr>
      <w:r>
        <w:rPr>
          <w:rFonts w:eastAsia="Droid Sans Fallback"/>
        </w:rPr>
        <w:t>updated_at    TIMESTAMPTZ     NOT NULL DEFAULT CURRENT_TIMESTAMP,</w:t>
      </w:r>
    </w:p>
    <w:p w14:paraId="32668D35">
      <w:pPr>
        <w:pStyle w:val="166"/>
      </w:pPr>
      <w:r>
        <w:rPr>
          <w:rFonts w:eastAsia="Droid Sans Fallback"/>
        </w:rPr>
        <w:t>version       INTEGER       NOT NULL DEFAULT 0,</w:t>
      </w:r>
    </w:p>
    <w:p w14:paraId="1E6FA44C">
      <w:pPr>
        <w:pStyle w:val="166"/>
      </w:pPr>
      <w:r>
        <w:rPr>
          <w:rFonts w:eastAsia="Droid Sans Fallback"/>
        </w:rPr>
        <w:t>CONSTRAINT uk_teaching_class_code UNIQUE (class_code),</w:t>
      </w:r>
    </w:p>
    <w:p w14:paraId="5790959E">
      <w:pPr>
        <w:pStyle w:val="166"/>
      </w:pPr>
      <w:r>
        <w:rPr>
          <w:rFonts w:eastAsia="Droid Sans Fallback"/>
        </w:rPr>
        <w:t>CONSTRAINT ck_teaching_class_year CHECK</w:t>
      </w:r>
    </w:p>
    <w:p w14:paraId="12CF4A16">
      <w:pPr>
        <w:pStyle w:val="166"/>
      </w:pPr>
      <w:r>
        <w:rPr>
          <w:rFonts w:eastAsia="Droid Sans Fallback"/>
        </w:rPr>
        <w:t>(academic_year ~ '^[0-9]{4}-[0-9]{4}$'),</w:t>
      </w:r>
    </w:p>
    <w:p w14:paraId="423DFF26">
      <w:pPr>
        <w:pStyle w:val="166"/>
      </w:pPr>
      <w:r>
        <w:rPr>
          <w:rFonts w:eastAsia="Droid Sans Fallback"/>
        </w:rPr>
        <w:t>CONSTRAINT ck_teaching_class_grade CHECK (grade_level BETWEEN 1 AND 6),</w:t>
      </w:r>
    </w:p>
    <w:p w14:paraId="20E2EF32">
      <w:pPr>
        <w:pStyle w:val="166"/>
      </w:pPr>
      <w:r>
        <w:rPr>
          <w:rFonts w:eastAsia="Droid Sans Fallback"/>
        </w:rPr>
        <w:t>CONSTRAINT ck_teaching_class_semester CHECK (semester BETWEEN 1 AND 2),</w:t>
      </w:r>
    </w:p>
    <w:p w14:paraId="31EFB6A0">
      <w:pPr>
        <w:pStyle w:val="166"/>
      </w:pPr>
      <w:r>
        <w:rPr>
          <w:rFonts w:eastAsia="Droid Sans Fallback"/>
        </w:rPr>
        <w:t>CONSTRAINT ck_teaching_class_status CHECK (status IN ('ACTIVE', 'ARCHIVED')),</w:t>
      </w:r>
    </w:p>
    <w:p w14:paraId="5F805647">
      <w:pPr>
        <w:pStyle w:val="166"/>
      </w:pPr>
      <w:r>
        <w:rPr>
          <w:rFonts w:eastAsia="Droid Sans Fallback"/>
        </w:rPr>
        <w:t>CONSTRAINT ck_teaching_class_version CHECK (version &gt;= 0)</w:t>
      </w:r>
    </w:p>
    <w:p w14:paraId="32BD2295">
      <w:pPr>
        <w:pStyle w:val="166"/>
      </w:pPr>
      <w:r>
        <w:rPr>
          <w:rFonts w:eastAsia="Droid Sans Fallback"/>
        </w:rPr>
        <w:t>);</w:t>
      </w:r>
    </w:p>
    <w:p w14:paraId="47993631">
      <w:pPr>
        <w:pStyle w:val="166"/>
      </w:pPr>
      <w:r>
        <w:rPr>
          <w:rFonts w:eastAsia="Droid Sans Fallback"/>
        </w:rPr>
        <w:t>CREATE INDEX idx_teaching_class_creator_status</w:t>
      </w:r>
    </w:p>
    <w:p w14:paraId="6D470C98">
      <w:pPr>
        <w:pStyle w:val="166"/>
      </w:pPr>
      <w:r>
        <w:rPr>
          <w:rFonts w:eastAsia="Droid Sans Fallback"/>
        </w:rPr>
        <w:t>ON teaching_class (created_by, status, created_at DESC);</w:t>
      </w:r>
    </w:p>
    <w:p w14:paraId="4D58CABF">
      <w:pPr>
        <w:pStyle w:val="166"/>
      </w:pPr>
      <w:r>
        <w:rPr>
          <w:rFonts w:eastAsia="Droid Sans Fallback"/>
        </w:rPr>
        <w:t>COMMENT ON TABLE teaching_class IS '教学班级';</w:t>
      </w:r>
    </w:p>
    <w:p w14:paraId="1B14EA6B">
      <w:pPr>
        <w:pStyle w:val="166"/>
      </w:pPr>
      <w:r>
        <w:rPr>
          <w:rFonts w:eastAsia="Droid Sans Fallback"/>
        </w:rPr>
        <w:t>COMMENT ON COLUMN teaching_class.id IS '班级编号';</w:t>
      </w:r>
    </w:p>
    <w:p w14:paraId="671D0F61">
      <w:pPr>
        <w:pStyle w:val="166"/>
      </w:pPr>
      <w:r>
        <w:rPr>
          <w:rFonts w:eastAsia="Droid Sans Fallback"/>
        </w:rPr>
        <w:t>COMMENT ON COLUMN teaching_class.class_code IS '邀请/检索使用的班级码';</w:t>
      </w:r>
    </w:p>
    <w:p w14:paraId="4C9BDA26">
      <w:pPr>
        <w:pStyle w:val="166"/>
      </w:pPr>
      <w:r>
        <w:rPr>
          <w:rFonts w:eastAsia="Droid Sans Fallback"/>
        </w:rPr>
        <w:t>COMMENT ON COLUMN teaching_class.name IS '班级名称';</w:t>
      </w:r>
    </w:p>
    <w:p w14:paraId="0B1F2BC2">
      <w:pPr>
        <w:pStyle w:val="166"/>
      </w:pPr>
      <w:r>
        <w:rPr>
          <w:rFonts w:eastAsia="Droid Sans Fallback"/>
        </w:rPr>
        <w:t>COMMENT ON COLUMN teaching_class.school_name IS '学校名称，仅作为属性';</w:t>
      </w:r>
    </w:p>
    <w:p w14:paraId="3F1B0015">
      <w:pPr>
        <w:pStyle w:val="166"/>
      </w:pPr>
      <w:r>
        <w:rPr>
          <w:rFonts w:eastAsia="Droid Sans Fallback"/>
        </w:rPr>
        <w:t>COMMENT ON COLUMN teaching_class.academic_year IS '学年，如 2026-2027';</w:t>
      </w:r>
    </w:p>
    <w:p w14:paraId="5AB4C38E">
      <w:pPr>
        <w:pStyle w:val="166"/>
      </w:pPr>
      <w:r>
        <w:rPr>
          <w:rFonts w:eastAsia="Droid Sans Fallback"/>
        </w:rPr>
        <w:t>COMMENT ON COLUMN teaching_class.grade_level IS '年级';</w:t>
      </w:r>
    </w:p>
    <w:p w14:paraId="01B326B3">
      <w:pPr>
        <w:pStyle w:val="166"/>
      </w:pPr>
      <w:r>
        <w:rPr>
          <w:rFonts w:eastAsia="Droid Sans Fallback"/>
        </w:rPr>
        <w:t>COMMENT ON COLUMN teaching_class.semester IS '学期';</w:t>
      </w:r>
    </w:p>
    <w:p w14:paraId="375B0788">
      <w:pPr>
        <w:pStyle w:val="166"/>
      </w:pPr>
      <w:r>
        <w:rPr>
          <w:rFonts w:eastAsia="Droid Sans Fallback"/>
        </w:rPr>
        <w:t>COMMENT ON COLUMN teaching_class.status IS '班级状态';</w:t>
      </w:r>
    </w:p>
    <w:p w14:paraId="1A54CBD8">
      <w:pPr>
        <w:pStyle w:val="166"/>
      </w:pPr>
      <w:r>
        <w:rPr>
          <w:rFonts w:eastAsia="Droid Sans Fallback"/>
        </w:rPr>
        <w:t>COMMENT ON COLUMN teaching_class.created_by IS '创建教师';</w:t>
      </w:r>
    </w:p>
    <w:p w14:paraId="7CE49E61">
      <w:pPr>
        <w:pStyle w:val="166"/>
      </w:pPr>
      <w:r>
        <w:rPr>
          <w:rFonts w:eastAsia="Droid Sans Fallback"/>
        </w:rPr>
        <w:t>COMMENT ON COLUMN teaching_class.created_at IS '创建时间';</w:t>
      </w:r>
    </w:p>
    <w:p w14:paraId="65901123">
      <w:pPr>
        <w:pStyle w:val="166"/>
      </w:pPr>
      <w:r>
        <w:rPr>
          <w:rFonts w:eastAsia="Droid Sans Fallback"/>
        </w:rPr>
        <w:t>COMMENT ON COLUMN teaching_class.updated_at IS '更新时间';</w:t>
      </w:r>
    </w:p>
    <w:p w14:paraId="372B0B73">
      <w:pPr>
        <w:pStyle w:val="166"/>
      </w:pPr>
      <w:r>
        <w:rPr>
          <w:rFonts w:eastAsia="Droid Sans Fallback"/>
        </w:rPr>
        <w:t>COMMENT ON COLUMN teaching_class.version IS '乐观锁版本号';</w:t>
      </w:r>
    </w:p>
    <w:p w14:paraId="53EDC157">
      <w:pPr>
        <w:spacing w:after="40"/>
      </w:pPr>
    </w:p>
    <w:p w14:paraId="266F281B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5.3 </w:t>
      </w:r>
      <w:r>
        <w:rPr>
          <w:rFonts w:ascii="Cascadia Mono" w:hAnsi="Cascadia Mono" w:eastAsia="Droid Sans Fallback"/>
          <w:b/>
          <w:color w:val="1F4D78"/>
          <w:sz w:val="25"/>
        </w:rPr>
        <w:t>class_teacher</w:t>
      </w:r>
      <w:r>
        <w:rPr>
          <w:rFonts w:ascii="Calibri" w:hAnsi="Calibri" w:eastAsia="Droid Sans Fallback"/>
          <w:b/>
          <w:color w:val="2E74B5"/>
          <w:sz w:val="26"/>
        </w:rPr>
        <w:t>——班级教师关联表</w:t>
      </w:r>
    </w:p>
    <w:p w14:paraId="5B9BD429">
      <w:r>
        <w:rPr>
          <w:rFonts w:ascii="Calibri" w:hAnsi="Calibri" w:eastAsia="Droid Sans Fallback"/>
          <w:b w:val="0"/>
          <w:color w:val="1D2733"/>
          <w:sz w:val="22"/>
        </w:rPr>
        <w:t>用途：允许一个班级有一名负责人和多名协作教师，同时一名教师管理多个班级。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900"/>
        <w:gridCol w:w="1350"/>
        <w:gridCol w:w="750"/>
        <w:gridCol w:w="1250"/>
        <w:gridCol w:w="2400"/>
        <w:gridCol w:w="4030"/>
      </w:tblGrid>
      <w:tr w14:paraId="7816CF8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CA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BA3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C1A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16B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C06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7A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40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695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207F1FF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F3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class_id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376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34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9C9D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DC0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1B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联合 PK、逻辑关联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teaching_class.id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BA8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班级编号</w:t>
            </w:r>
          </w:p>
        </w:tc>
      </w:tr>
      <w:tr w14:paraId="6EBD156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F1E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teacher_id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FD8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429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ED4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988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5D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联合 PK、跨库用户 ID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BE3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教师编号</w:t>
            </w:r>
          </w:p>
        </w:tc>
      </w:tr>
      <w:tr w14:paraId="784A92A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5DE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teacher_role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0B89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A2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86C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6CB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ASSISTANT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75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OWNER/ASSISTANT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DC4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班级内角色</w:t>
            </w:r>
          </w:p>
        </w:tc>
      </w:tr>
      <w:tr w14:paraId="2A7423F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356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joined_at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AB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29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15D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48A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F6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A4D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加入时间</w:t>
            </w:r>
          </w:p>
        </w:tc>
      </w:tr>
      <w:tr w14:paraId="70BB5D6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886199A">
            <w:r>
              <w:rPr>
                <w:rFonts w:eastAsia="Droid Sans Fallback"/>
                <w:sz w:val="13"/>
              </w:rPr>
              <w:t>created_at</w:t>
            </w:r>
          </w:p>
        </w:tc>
        <w:tc>
          <w:tcPr>
            <w:tcW w:w="1900" w:type="dxa"/>
          </w:tcPr>
          <w:p w14:paraId="662FB849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50" w:type="dxa"/>
          </w:tcPr>
          <w:p w14:paraId="2B058BD3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750" w:type="dxa"/>
          </w:tcPr>
          <w:p w14:paraId="4F9297EB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250" w:type="dxa"/>
          </w:tcPr>
          <w:p w14:paraId="47D0C99B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400" w:type="dxa"/>
          </w:tcPr>
          <w:p w14:paraId="1054092C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4030" w:type="dxa"/>
          </w:tcPr>
          <w:p w14:paraId="43CA306B">
            <w:r>
              <w:rPr>
                <w:rFonts w:eastAsia="Droid Sans Fallback"/>
                <w:sz w:val="13"/>
              </w:rPr>
              <w:t>创建时间</w:t>
            </w:r>
          </w:p>
        </w:tc>
      </w:tr>
      <w:tr w14:paraId="38D9E8A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74676155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900" w:type="dxa"/>
          </w:tcPr>
          <w:p w14:paraId="0D7F67E9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50" w:type="dxa"/>
          </w:tcPr>
          <w:p w14:paraId="59323F71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750" w:type="dxa"/>
          </w:tcPr>
          <w:p w14:paraId="48D1693C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250" w:type="dxa"/>
          </w:tcPr>
          <w:p w14:paraId="70744DCF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400" w:type="dxa"/>
          </w:tcPr>
          <w:p w14:paraId="7BE1E960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4030" w:type="dxa"/>
          </w:tcPr>
          <w:p w14:paraId="4AE80B04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0686CD4A">
      <w:pPr>
        <w:pStyle w:val="5"/>
      </w:pPr>
      <w:r>
        <w:rPr>
          <w:rFonts w:eastAsia="Droid Sans Fallback"/>
        </w:rPr>
        <w:t>建表 SQL</w:t>
      </w:r>
    </w:p>
    <w:p w14:paraId="32E46A47">
      <w:pPr>
        <w:pStyle w:val="166"/>
      </w:pPr>
      <w:r>
        <w:rPr>
          <w:rFonts w:eastAsia="Droid Sans Fallback"/>
        </w:rPr>
        <w:t>CREATE TABLE class_teacher (</w:t>
      </w:r>
    </w:p>
    <w:p w14:paraId="7368A3D3">
      <w:pPr>
        <w:pStyle w:val="166"/>
      </w:pPr>
      <w:r>
        <w:rPr>
          <w:rFonts w:eastAsia="Droid Sans Fallback"/>
        </w:rPr>
        <w:t>class_id     BIGINT       NOT NULL,</w:t>
      </w:r>
    </w:p>
    <w:p w14:paraId="59715E60">
      <w:pPr>
        <w:pStyle w:val="166"/>
      </w:pPr>
      <w:r>
        <w:rPr>
          <w:rFonts w:eastAsia="Droid Sans Fallback"/>
        </w:rPr>
        <w:t>teacher_id   BIGINT       NOT NULL,</w:t>
      </w:r>
    </w:p>
    <w:p w14:paraId="10723F1E">
      <w:pPr>
        <w:pStyle w:val="166"/>
      </w:pPr>
      <w:r>
        <w:rPr>
          <w:rFonts w:eastAsia="Droid Sans Fallback"/>
        </w:rPr>
        <w:t>teacher_role VARCHAR(16)  NOT NULL DEFAULT 'ASSISTANT',</w:t>
      </w:r>
    </w:p>
    <w:p w14:paraId="1873D046">
      <w:pPr>
        <w:pStyle w:val="166"/>
      </w:pPr>
      <w:r>
        <w:rPr>
          <w:rFonts w:eastAsia="Droid Sans Fallback"/>
        </w:rPr>
        <w:t>joined_at    TIMESTAMPTZ    NOT NULL DEFAULT CURRENT_TIMESTAMP,</w:t>
      </w:r>
    </w:p>
    <w:p w14:paraId="7F141ACA">
      <w:pPr>
        <w:pStyle w:val="166"/>
      </w:pPr>
      <w:r>
        <w:rPr>
          <w:rFonts w:eastAsia="Droid Sans Fallback"/>
        </w:rPr>
        <w:t>created_at                    TIMESTAMPTZ   NOT NULL DEFAULT CURRENT_TIMESTAMP,</w:t>
      </w:r>
    </w:p>
    <w:p w14:paraId="71EF14F8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2CBFA7CD">
      <w:pPr>
        <w:pStyle w:val="166"/>
      </w:pPr>
      <w:r>
        <w:rPr>
          <w:rFonts w:eastAsia="Droid Sans Fallback"/>
        </w:rPr>
        <w:t>CONSTRAINT pk_class_teacher PRIMARY KEY (class_id, teacher_id),</w:t>
      </w:r>
    </w:p>
    <w:p w14:paraId="1CCC0859">
      <w:pPr>
        <w:pStyle w:val="166"/>
      </w:pPr>
      <w:r>
        <w:rPr>
          <w:rFonts w:eastAsia="Droid Sans Fallback"/>
        </w:rPr>
        <w:t>CONSTRAINT ck_class_teacher_role CHECK (teacher_role IN ('OWNER', 'ASSISTANT'))</w:t>
      </w:r>
    </w:p>
    <w:p w14:paraId="0FAE1CA4">
      <w:pPr>
        <w:pStyle w:val="166"/>
      </w:pPr>
      <w:r>
        <w:rPr>
          <w:rFonts w:eastAsia="Droid Sans Fallback"/>
        </w:rPr>
        <w:t>);</w:t>
      </w:r>
    </w:p>
    <w:p w14:paraId="24933CE5">
      <w:pPr>
        <w:pStyle w:val="166"/>
      </w:pPr>
      <w:r>
        <w:rPr>
          <w:rFonts w:eastAsia="Droid Sans Fallback"/>
        </w:rPr>
        <w:t>CREATE UNIQUE INDEX uk_class_teacher_owner</w:t>
      </w:r>
    </w:p>
    <w:p w14:paraId="38F465B5">
      <w:pPr>
        <w:pStyle w:val="166"/>
      </w:pPr>
      <w:r>
        <w:rPr>
          <w:rFonts w:eastAsia="Droid Sans Fallback"/>
        </w:rPr>
        <w:t>ON class_teacher (class_id) WHERE teacher_role = 'OWNER';</w:t>
      </w:r>
    </w:p>
    <w:p w14:paraId="4DBF4C33">
      <w:pPr>
        <w:pStyle w:val="166"/>
      </w:pPr>
      <w:r>
        <w:rPr>
          <w:rFonts w:eastAsia="Droid Sans Fallback"/>
        </w:rPr>
        <w:t>CREATE INDEX idx_class_teacher_teacher</w:t>
      </w:r>
    </w:p>
    <w:p w14:paraId="237B1323">
      <w:pPr>
        <w:pStyle w:val="166"/>
      </w:pPr>
      <w:r>
        <w:rPr>
          <w:rFonts w:eastAsia="Droid Sans Fallback"/>
        </w:rPr>
        <w:t>ON class_teacher (teacher_id, class_id);</w:t>
      </w:r>
    </w:p>
    <w:p w14:paraId="591C0C70">
      <w:pPr>
        <w:pStyle w:val="166"/>
      </w:pPr>
      <w:r>
        <w:rPr>
          <w:rFonts w:eastAsia="Droid Sans Fallback"/>
        </w:rPr>
        <w:t>COMMENT ON TABLE class_teacher IS '班级教师多对多关系';</w:t>
      </w:r>
    </w:p>
    <w:p w14:paraId="2AA23B6E">
      <w:pPr>
        <w:pStyle w:val="166"/>
      </w:pPr>
      <w:r>
        <w:rPr>
          <w:rFonts w:eastAsia="Droid Sans Fallback"/>
        </w:rPr>
        <w:t>COMMENT ON COLUMN class_teacher.class_id IS '班级编号';</w:t>
      </w:r>
    </w:p>
    <w:p w14:paraId="0CFF187F">
      <w:pPr>
        <w:pStyle w:val="166"/>
      </w:pPr>
      <w:r>
        <w:rPr>
          <w:rFonts w:eastAsia="Droid Sans Fallback"/>
        </w:rPr>
        <w:t>COMMENT ON COLUMN class_teacher.teacher_id IS '教师编号';</w:t>
      </w:r>
    </w:p>
    <w:p w14:paraId="35C074ED">
      <w:pPr>
        <w:pStyle w:val="166"/>
      </w:pPr>
      <w:r>
        <w:rPr>
          <w:rFonts w:eastAsia="Droid Sans Fallback"/>
        </w:rPr>
        <w:t>COMMENT ON COLUMN class_teacher.teacher_role IS '班级内角色';</w:t>
      </w:r>
    </w:p>
    <w:p w14:paraId="00297E72">
      <w:pPr>
        <w:pStyle w:val="166"/>
      </w:pPr>
      <w:r>
        <w:rPr>
          <w:rFonts w:eastAsia="Droid Sans Fallback"/>
        </w:rPr>
        <w:t>COMMENT ON COLUMN class_teacher.joined_at IS '加入时间';</w:t>
      </w:r>
    </w:p>
    <w:p w14:paraId="4F68691B">
      <w:pPr>
        <w:pStyle w:val="166"/>
      </w:pPr>
      <w:r>
        <w:rPr>
          <w:rFonts w:eastAsia="Droid Sans Fallback"/>
        </w:rPr>
        <w:t>COMMENT ON COLUMN class_teacher.created_at IS '创建时间';</w:t>
      </w:r>
    </w:p>
    <w:p w14:paraId="72042639">
      <w:pPr>
        <w:pStyle w:val="166"/>
      </w:pPr>
      <w:r>
        <w:rPr>
          <w:rFonts w:eastAsia="Droid Sans Fallback"/>
        </w:rPr>
        <w:t>COMMENT ON COLUMN class_teacher.updated_at IS '更新时间';</w:t>
      </w:r>
    </w:p>
    <w:p w14:paraId="18069B85">
      <w:pPr>
        <w:spacing w:after="40"/>
      </w:pPr>
    </w:p>
    <w:p w14:paraId="6BE11DE6">
      <w:r>
        <w:rPr>
          <w:rFonts w:ascii="Calibri" w:hAnsi="Calibri" w:eastAsia="Droid Sans Fallback"/>
          <w:b w:val="0"/>
          <w:color w:val="1D2733"/>
          <w:sz w:val="22"/>
        </w:rPr>
        <w:t xml:space="preserve">部分唯一索引保证一个班级最多一名 </w:t>
      </w:r>
      <w:r>
        <w:rPr>
          <w:rFonts w:ascii="Cascadia Mono" w:hAnsi="Cascadia Mono" w:eastAsia="Droid Sans Fallback"/>
          <w:b w:val="0"/>
          <w:color w:val="1F4D78"/>
          <w:sz w:val="21"/>
        </w:rPr>
        <w:t>OWNER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043F77A5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5.4 </w:t>
      </w:r>
      <w:r>
        <w:rPr>
          <w:rFonts w:ascii="Cascadia Mono" w:hAnsi="Cascadia Mono" w:eastAsia="Droid Sans Fallback"/>
          <w:b/>
          <w:color w:val="1F4D78"/>
          <w:sz w:val="25"/>
        </w:rPr>
        <w:t>class_student</w:t>
      </w:r>
      <w:r>
        <w:rPr>
          <w:rFonts w:ascii="Calibri" w:hAnsi="Calibri" w:eastAsia="Droid Sans Fallback"/>
          <w:b/>
          <w:color w:val="2E74B5"/>
          <w:sz w:val="26"/>
        </w:rPr>
        <w:t>——班级学生关联表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2F3780C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C2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B57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5AD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700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CFB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776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190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F14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0F33500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B0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class_id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C1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C7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BCA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C7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5CD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D4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联合 PK、逻辑关联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C0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班级编号</w:t>
            </w:r>
          </w:p>
        </w:tc>
      </w:tr>
      <w:tr w14:paraId="1C72E0C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DA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1B4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14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C5A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CE8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89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DE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联合 PK、跨库用户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742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4AF3779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B2C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student_no_in_class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78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4A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808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5BE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0C6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22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班级内非空时唯一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EF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班内学号</w:t>
            </w:r>
          </w:p>
        </w:tc>
      </w:tr>
      <w:tr w14:paraId="33CD72E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C29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117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51FB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1C7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4FD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F34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ACTIVE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CE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ACTIVE/LEFT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7E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成员状态</w:t>
            </w:r>
          </w:p>
        </w:tc>
      </w:tr>
      <w:tr w14:paraId="0A61602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6C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joined_at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76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6E9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F0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694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3E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D7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1C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加入时间</w:t>
            </w:r>
          </w:p>
        </w:tc>
      </w:tr>
      <w:tr w14:paraId="5600EB9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15B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left_at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B8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D57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82B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7B9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A38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AF7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3E8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离开时间</w:t>
            </w:r>
          </w:p>
        </w:tc>
      </w:tr>
      <w:tr w14:paraId="7B86028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0267A39">
            <w:r>
              <w:rPr>
                <w:rFonts w:eastAsia="Droid Sans Fallback"/>
                <w:sz w:val="13"/>
              </w:rPr>
              <w:t>created_at</w:t>
            </w:r>
          </w:p>
        </w:tc>
        <w:tc>
          <w:tcPr>
            <w:tcW w:w="1800" w:type="dxa"/>
          </w:tcPr>
          <w:p w14:paraId="6B4FEB90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35937E27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344056A4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2C79D379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19D16BA9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7A56C1B4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776E4023">
            <w:r>
              <w:rPr>
                <w:rFonts w:eastAsia="Droid Sans Fallback"/>
                <w:sz w:val="13"/>
              </w:rPr>
              <w:t>创建时间</w:t>
            </w:r>
          </w:p>
        </w:tc>
      </w:tr>
      <w:tr w14:paraId="71CBA01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0A12CB4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6603AEBB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77B501A5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25F97A09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76DEE3F1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1D7C455D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71E8B1C1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433F2D1E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5AEAD485">
      <w:pPr>
        <w:pStyle w:val="5"/>
      </w:pPr>
      <w:r>
        <w:rPr>
          <w:rFonts w:eastAsia="Droid Sans Fallback"/>
        </w:rPr>
        <w:t>建表 SQL</w:t>
      </w:r>
    </w:p>
    <w:p w14:paraId="18CC2DF1">
      <w:pPr>
        <w:pStyle w:val="166"/>
      </w:pPr>
      <w:r>
        <w:rPr>
          <w:rFonts w:eastAsia="Droid Sans Fallback"/>
        </w:rPr>
        <w:t>CREATE TABLE class_student (</w:t>
      </w:r>
    </w:p>
    <w:p w14:paraId="2C2011A0">
      <w:pPr>
        <w:pStyle w:val="166"/>
      </w:pPr>
      <w:r>
        <w:rPr>
          <w:rFonts w:eastAsia="Droid Sans Fallback"/>
        </w:rPr>
        <w:t>class_id            BIGINT       NOT NULL,</w:t>
      </w:r>
    </w:p>
    <w:p w14:paraId="216AC88C">
      <w:pPr>
        <w:pStyle w:val="166"/>
      </w:pPr>
      <w:r>
        <w:rPr>
          <w:rFonts w:eastAsia="Droid Sans Fallback"/>
        </w:rPr>
        <w:t>student_id          BIGINT       NOT NULL,</w:t>
      </w:r>
    </w:p>
    <w:p w14:paraId="15ACADFF">
      <w:pPr>
        <w:pStyle w:val="166"/>
      </w:pPr>
      <w:r>
        <w:rPr>
          <w:rFonts w:eastAsia="Droid Sans Fallback"/>
        </w:rPr>
        <w:t>student_no_in_class VARCHAR(32),</w:t>
      </w:r>
    </w:p>
    <w:p w14:paraId="569D80B1">
      <w:pPr>
        <w:pStyle w:val="166"/>
      </w:pPr>
      <w:r>
        <w:rPr>
          <w:rFonts w:eastAsia="Droid Sans Fallback"/>
        </w:rPr>
        <w:t>status              VARCHAR(16)  NOT NULL DEFAULT 'ACTIVE',</w:t>
      </w:r>
    </w:p>
    <w:p w14:paraId="22EF3ED2">
      <w:pPr>
        <w:pStyle w:val="166"/>
      </w:pPr>
      <w:r>
        <w:rPr>
          <w:rFonts w:eastAsia="Droid Sans Fallback"/>
        </w:rPr>
        <w:t>joined_at           TIMESTAMPTZ    NOT NULL DEFAULT CURRENT_TIMESTAMP,</w:t>
      </w:r>
    </w:p>
    <w:p w14:paraId="1AC71DBE">
      <w:pPr>
        <w:pStyle w:val="166"/>
      </w:pPr>
      <w:r>
        <w:rPr>
          <w:rFonts w:eastAsia="Droid Sans Fallback"/>
        </w:rPr>
        <w:t>left_at             TIMESTAMPTZ,</w:t>
      </w:r>
    </w:p>
    <w:p w14:paraId="21A1DBDA">
      <w:pPr>
        <w:pStyle w:val="166"/>
      </w:pPr>
      <w:r>
        <w:rPr>
          <w:rFonts w:eastAsia="Droid Sans Fallback"/>
        </w:rPr>
        <w:t>created_at                    TIMESTAMPTZ   NOT NULL DEFAULT CURRENT_TIMESTAMP,</w:t>
      </w:r>
    </w:p>
    <w:p w14:paraId="08FE9A92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34F2C53A">
      <w:pPr>
        <w:pStyle w:val="166"/>
      </w:pPr>
      <w:r>
        <w:rPr>
          <w:rFonts w:eastAsia="Droid Sans Fallback"/>
        </w:rPr>
        <w:t>CONSTRAINT pk_class_student PRIMARY KEY (class_id, student_id),</w:t>
      </w:r>
    </w:p>
    <w:p w14:paraId="15F9DAB9">
      <w:pPr>
        <w:pStyle w:val="166"/>
      </w:pPr>
      <w:r>
        <w:rPr>
          <w:rFonts w:eastAsia="Droid Sans Fallback"/>
        </w:rPr>
        <w:t>CONSTRAINT ck_class_student_status CHECK (status IN ('ACTIVE', 'LEFT')),</w:t>
      </w:r>
    </w:p>
    <w:p w14:paraId="6C79120B">
      <w:pPr>
        <w:pStyle w:val="166"/>
      </w:pPr>
      <w:r>
        <w:rPr>
          <w:rFonts w:eastAsia="Droid Sans Fallback"/>
        </w:rPr>
        <w:t>CONSTRAINT ck_class_student_left_at CHECK</w:t>
      </w:r>
    </w:p>
    <w:p w14:paraId="10470807">
      <w:pPr>
        <w:pStyle w:val="166"/>
      </w:pPr>
      <w:r>
        <w:rPr>
          <w:rFonts w:eastAsia="Droid Sans Fallback"/>
        </w:rPr>
        <w:t>((status = 'ACTIVE' AND left_at IS NULL) OR</w:t>
      </w:r>
    </w:p>
    <w:p w14:paraId="262BD185">
      <w:pPr>
        <w:pStyle w:val="166"/>
      </w:pPr>
      <w:r>
        <w:rPr>
          <w:rFonts w:eastAsia="Droid Sans Fallback"/>
        </w:rPr>
        <w:t>(status = 'LEFT' AND left_at IS NOT NULL))</w:t>
      </w:r>
    </w:p>
    <w:p w14:paraId="210ECB42">
      <w:pPr>
        <w:pStyle w:val="166"/>
      </w:pPr>
      <w:r>
        <w:rPr>
          <w:rFonts w:eastAsia="Droid Sans Fallback"/>
        </w:rPr>
        <w:t>);</w:t>
      </w:r>
    </w:p>
    <w:p w14:paraId="1BDEE537">
      <w:pPr>
        <w:pStyle w:val="166"/>
      </w:pPr>
      <w:r>
        <w:rPr>
          <w:rFonts w:eastAsia="Droid Sans Fallback"/>
        </w:rPr>
        <w:t>CREATE UNIQUE INDEX uk_class_student_no</w:t>
      </w:r>
    </w:p>
    <w:p w14:paraId="464E0F51">
      <w:pPr>
        <w:pStyle w:val="166"/>
      </w:pPr>
      <w:r>
        <w:rPr>
          <w:rFonts w:eastAsia="Droid Sans Fallback"/>
        </w:rPr>
        <w:t>ON class_student (class_id, student_no_in_class)</w:t>
      </w:r>
    </w:p>
    <w:p w14:paraId="7A30CB86">
      <w:pPr>
        <w:pStyle w:val="166"/>
      </w:pPr>
      <w:r>
        <w:rPr>
          <w:rFonts w:eastAsia="Droid Sans Fallback"/>
        </w:rPr>
        <w:t>WHERE student_no_in_class IS NOT NULL AND status = 'ACTIVE';</w:t>
      </w:r>
    </w:p>
    <w:p w14:paraId="63217DE0">
      <w:pPr>
        <w:pStyle w:val="166"/>
      </w:pPr>
      <w:r>
        <w:rPr>
          <w:rFonts w:eastAsia="Droid Sans Fallback"/>
        </w:rPr>
        <w:t>CREATE INDEX idx_class_student_student</w:t>
      </w:r>
    </w:p>
    <w:p w14:paraId="2A7AF807">
      <w:pPr>
        <w:pStyle w:val="166"/>
      </w:pPr>
      <w:r>
        <w:rPr>
          <w:rFonts w:eastAsia="Droid Sans Fallback"/>
        </w:rPr>
        <w:t>ON class_student (student_id, status, class_id);</w:t>
      </w:r>
    </w:p>
    <w:p w14:paraId="53265E01">
      <w:pPr>
        <w:pStyle w:val="166"/>
      </w:pPr>
      <w:r>
        <w:rPr>
          <w:rFonts w:eastAsia="Droid Sans Fallback"/>
        </w:rPr>
        <w:t>COMMENT ON TABLE class_student IS '班级学生多对多关系';</w:t>
      </w:r>
    </w:p>
    <w:p w14:paraId="78C717C2">
      <w:pPr>
        <w:pStyle w:val="166"/>
      </w:pPr>
      <w:r>
        <w:rPr>
          <w:rFonts w:eastAsia="Droid Sans Fallback"/>
        </w:rPr>
        <w:t>COMMENT ON COLUMN class_student.class_id IS '班级编号';</w:t>
      </w:r>
    </w:p>
    <w:p w14:paraId="25E84658">
      <w:pPr>
        <w:pStyle w:val="166"/>
      </w:pPr>
      <w:r>
        <w:rPr>
          <w:rFonts w:eastAsia="Droid Sans Fallback"/>
        </w:rPr>
        <w:t>COMMENT ON COLUMN class_student.student_id IS '学生编号';</w:t>
      </w:r>
    </w:p>
    <w:p w14:paraId="5562C343">
      <w:pPr>
        <w:pStyle w:val="166"/>
      </w:pPr>
      <w:r>
        <w:rPr>
          <w:rFonts w:eastAsia="Droid Sans Fallback"/>
        </w:rPr>
        <w:t>COMMENT ON COLUMN class_student.student_no_in_class IS '班内学号';</w:t>
      </w:r>
    </w:p>
    <w:p w14:paraId="79DCFFFD">
      <w:pPr>
        <w:pStyle w:val="166"/>
      </w:pPr>
      <w:r>
        <w:rPr>
          <w:rFonts w:eastAsia="Droid Sans Fallback"/>
        </w:rPr>
        <w:t>COMMENT ON COLUMN class_student.status IS '成员状态';</w:t>
      </w:r>
    </w:p>
    <w:p w14:paraId="18FF2A20">
      <w:pPr>
        <w:pStyle w:val="166"/>
      </w:pPr>
      <w:r>
        <w:rPr>
          <w:rFonts w:eastAsia="Droid Sans Fallback"/>
        </w:rPr>
        <w:t>COMMENT ON COLUMN class_student.joined_at IS '加入时间';</w:t>
      </w:r>
    </w:p>
    <w:p w14:paraId="6754A098">
      <w:pPr>
        <w:pStyle w:val="166"/>
      </w:pPr>
      <w:r>
        <w:rPr>
          <w:rFonts w:eastAsia="Droid Sans Fallback"/>
        </w:rPr>
        <w:t>COMMENT ON COLUMN class_student.left_at IS '离开时间';</w:t>
      </w:r>
    </w:p>
    <w:p w14:paraId="6C498682">
      <w:pPr>
        <w:pStyle w:val="166"/>
      </w:pPr>
      <w:r>
        <w:rPr>
          <w:rFonts w:eastAsia="Droid Sans Fallback"/>
        </w:rPr>
        <w:t>COMMENT ON COLUMN class_student.created_at IS '创建时间';</w:t>
      </w:r>
    </w:p>
    <w:p w14:paraId="36BA20FC">
      <w:pPr>
        <w:pStyle w:val="166"/>
      </w:pPr>
      <w:r>
        <w:rPr>
          <w:rFonts w:eastAsia="Droid Sans Fallback"/>
        </w:rPr>
        <w:t>COMMENT ON COLUMN class_student.updated_at IS '更新时间';</w:t>
      </w:r>
    </w:p>
    <w:p w14:paraId="63AC636B">
      <w:pPr>
        <w:spacing w:after="40"/>
      </w:pPr>
    </w:p>
    <w:p w14:paraId="69CFF099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5.5 </w:t>
      </w:r>
      <w:r>
        <w:rPr>
          <w:rFonts w:ascii="Cascadia Mono" w:hAnsi="Cascadia Mono" w:eastAsia="Droid Sans Fallback"/>
          <w:b/>
          <w:color w:val="1F4D78"/>
          <w:sz w:val="25"/>
        </w:rPr>
        <w:t>assignment</w:t>
      </w:r>
      <w:r>
        <w:rPr>
          <w:rFonts w:ascii="Calibri" w:hAnsi="Calibri" w:eastAsia="Droid Sans Fallback"/>
          <w:b/>
          <w:color w:val="2E74B5"/>
          <w:sz w:val="26"/>
        </w:rPr>
        <w:t>——教师作业表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16AED0C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A89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39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D2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D31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15B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B0C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9D1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37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1AADEA0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5E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5AC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0F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06E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685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483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444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E54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作业编号</w:t>
            </w:r>
          </w:p>
        </w:tc>
      </w:tr>
      <w:tr w14:paraId="355940B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93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class_id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4E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627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20A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527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8C8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29F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teaching_class.id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41E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所属班级</w:t>
            </w:r>
          </w:p>
        </w:tc>
      </w:tr>
      <w:tr w14:paraId="06A34E7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B30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teacher_id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48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48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4A9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976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F5A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3A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跨库教师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3A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创建教师</w:t>
            </w:r>
          </w:p>
        </w:tc>
      </w:tr>
      <w:tr w14:paraId="22F1D69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912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title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77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VARCHAR(128)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5AF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6D0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128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806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4F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414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A5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作业标题</w:t>
            </w:r>
          </w:p>
        </w:tc>
      </w:tr>
      <w:tr w14:paraId="27FABA6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1DB9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description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07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93D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453A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F33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AE9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5B8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5BE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作业说明</w:t>
            </w:r>
          </w:p>
        </w:tc>
      </w:tr>
      <w:tr w14:paraId="16240C0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CC5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assignment_type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48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560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177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029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8F1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UNIFIED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1A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UNIFIED/LAYERED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DEA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统一或分层作业</w:t>
            </w:r>
          </w:p>
        </w:tc>
      </w:tr>
      <w:tr w14:paraId="0581135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ED4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CA3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6D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8B6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8FF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F7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DRAFT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53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337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作业状态</w:t>
            </w:r>
          </w:p>
        </w:tc>
      </w:tr>
      <w:tr w14:paraId="29E8CE2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4D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start_at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50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86F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BCFF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AE8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1B4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A4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D9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开始时间</w:t>
            </w:r>
          </w:p>
        </w:tc>
      </w:tr>
      <w:tr w14:paraId="1CC7C4A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AE0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due_at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51D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52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A5A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C7B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613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3868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开始时间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D0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截止时间</w:t>
            </w:r>
          </w:p>
        </w:tc>
      </w:tr>
      <w:tr w14:paraId="72A0665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FA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total_score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0AE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NUMERIC(8,2)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90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21D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8/2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B8C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BDA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79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48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作业总分</w:t>
            </w:r>
          </w:p>
        </w:tc>
      </w:tr>
      <w:tr w14:paraId="1EA2807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872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settings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65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5F1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27D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B99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C5D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43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C61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限时、乱序、提交次数等规则</w:t>
            </w:r>
          </w:p>
        </w:tc>
      </w:tr>
      <w:tr w14:paraId="4911338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5BB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published_at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CE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A8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CA4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309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588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221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C3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发布时间</w:t>
            </w:r>
          </w:p>
        </w:tc>
      </w:tr>
      <w:tr w14:paraId="3B6AA65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25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28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1C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18F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AD1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48E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DE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9ED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6B0A9C1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EAD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561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99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654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B15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87C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084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3FB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07A7236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EA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BC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BB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3E9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623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2F1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9B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219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249CAC93">
      <w:pPr>
        <w:pStyle w:val="5"/>
      </w:pPr>
      <w:r>
        <w:rPr>
          <w:rFonts w:eastAsia="Droid Sans Fallback"/>
        </w:rPr>
        <w:t>建表 SQL</w:t>
      </w:r>
    </w:p>
    <w:p w14:paraId="1C1F8EF5">
      <w:pPr>
        <w:pStyle w:val="166"/>
      </w:pPr>
      <w:r>
        <w:rPr>
          <w:rFonts w:eastAsia="Droid Sans Fallback"/>
        </w:rPr>
        <w:t>CREATE TABLE assignment (</w:t>
      </w:r>
    </w:p>
    <w:p w14:paraId="23E2EEE5">
      <w:pPr>
        <w:pStyle w:val="166"/>
      </w:pPr>
      <w:r>
        <w:rPr>
          <w:rFonts w:eastAsia="Droid Sans Fallback"/>
        </w:rPr>
        <w:t>id              BIGINT        CONSTRAINT pk_assignment PRIMARY KEY,</w:t>
      </w:r>
    </w:p>
    <w:p w14:paraId="3E72F921">
      <w:pPr>
        <w:pStyle w:val="166"/>
      </w:pPr>
      <w:r>
        <w:rPr>
          <w:rFonts w:eastAsia="Droid Sans Fallback"/>
        </w:rPr>
        <w:t>class_id        BIGINT        NOT NULL,</w:t>
      </w:r>
    </w:p>
    <w:p w14:paraId="30B3277F">
      <w:pPr>
        <w:pStyle w:val="166"/>
      </w:pPr>
      <w:r>
        <w:rPr>
          <w:rFonts w:eastAsia="Droid Sans Fallback"/>
        </w:rPr>
        <w:t>teacher_id      BIGINT        NOT NULL,</w:t>
      </w:r>
    </w:p>
    <w:p w14:paraId="2DCFB420">
      <w:pPr>
        <w:pStyle w:val="166"/>
      </w:pPr>
      <w:r>
        <w:rPr>
          <w:rFonts w:eastAsia="Droid Sans Fallback"/>
        </w:rPr>
        <w:t>title           VARCHAR(128)  NOT NULL,</w:t>
      </w:r>
    </w:p>
    <w:p w14:paraId="4A6F5894">
      <w:pPr>
        <w:pStyle w:val="166"/>
      </w:pPr>
      <w:r>
        <w:rPr>
          <w:rFonts w:eastAsia="Droid Sans Fallback"/>
        </w:rPr>
        <w:t>description     VARCHAR(1000),</w:t>
      </w:r>
    </w:p>
    <w:p w14:paraId="79BFA937">
      <w:pPr>
        <w:pStyle w:val="166"/>
      </w:pPr>
      <w:r>
        <w:rPr>
          <w:rFonts w:eastAsia="Droid Sans Fallback"/>
        </w:rPr>
        <w:t>assignment_type VARCHAR(16)   NOT NULL DEFAULT 'UNIFIED',</w:t>
      </w:r>
    </w:p>
    <w:p w14:paraId="508E89A6">
      <w:pPr>
        <w:pStyle w:val="166"/>
      </w:pPr>
      <w:r>
        <w:rPr>
          <w:rFonts w:eastAsia="Droid Sans Fallback"/>
        </w:rPr>
        <w:t>status          VARCHAR(16)   NOT NULL DEFAULT 'DRAFT',</w:t>
      </w:r>
    </w:p>
    <w:p w14:paraId="0B742DC9">
      <w:pPr>
        <w:pStyle w:val="166"/>
      </w:pPr>
      <w:r>
        <w:rPr>
          <w:rFonts w:eastAsia="Droid Sans Fallback"/>
        </w:rPr>
        <w:t>start_at        TIMESTAMPTZ     NOT NULL,</w:t>
      </w:r>
    </w:p>
    <w:p w14:paraId="5C0A3EA8">
      <w:pPr>
        <w:pStyle w:val="166"/>
      </w:pPr>
      <w:r>
        <w:rPr>
          <w:rFonts w:eastAsia="Droid Sans Fallback"/>
        </w:rPr>
        <w:t>due_at          TIMESTAMPTZ     NOT NULL,</w:t>
      </w:r>
    </w:p>
    <w:p w14:paraId="35DDFC48">
      <w:pPr>
        <w:pStyle w:val="166"/>
      </w:pPr>
      <w:r>
        <w:rPr>
          <w:rFonts w:eastAsia="Droid Sans Fallback"/>
        </w:rPr>
        <w:t>total_score     NUMERIC(8,2)  NOT NULL,</w:t>
      </w:r>
    </w:p>
    <w:p w14:paraId="6191E3BA">
      <w:pPr>
        <w:pStyle w:val="166"/>
      </w:pPr>
      <w:r>
        <w:rPr>
          <w:rFonts w:eastAsia="Droid Sans Fallback"/>
        </w:rPr>
        <w:t>settings        JSONB,</w:t>
      </w:r>
    </w:p>
    <w:p w14:paraId="729588B4">
      <w:pPr>
        <w:pStyle w:val="166"/>
      </w:pPr>
      <w:r>
        <w:rPr>
          <w:rFonts w:eastAsia="Droid Sans Fallback"/>
        </w:rPr>
        <w:t>published_at    TIMESTAMPTZ,</w:t>
      </w:r>
    </w:p>
    <w:p w14:paraId="280F6EB1">
      <w:pPr>
        <w:pStyle w:val="166"/>
      </w:pPr>
      <w:r>
        <w:rPr>
          <w:rFonts w:eastAsia="Droid Sans Fallback"/>
        </w:rPr>
        <w:t>created_at      TIMESTAMPTZ     NOT NULL DEFAULT CURRENT_TIMESTAMP,</w:t>
      </w:r>
    </w:p>
    <w:p w14:paraId="16B9ECBE">
      <w:pPr>
        <w:pStyle w:val="166"/>
      </w:pPr>
      <w:r>
        <w:rPr>
          <w:rFonts w:eastAsia="Droid Sans Fallback"/>
        </w:rPr>
        <w:t>updated_at      TIMESTAMPTZ     NOT NULL DEFAULT CURRENT_TIMESTAMP,</w:t>
      </w:r>
    </w:p>
    <w:p w14:paraId="6C6F743F">
      <w:pPr>
        <w:pStyle w:val="166"/>
      </w:pPr>
      <w:r>
        <w:rPr>
          <w:rFonts w:eastAsia="Droid Sans Fallback"/>
        </w:rPr>
        <w:t>version         INTEGER       NOT NULL DEFAULT 0,</w:t>
      </w:r>
    </w:p>
    <w:p w14:paraId="33B22D73">
      <w:pPr>
        <w:pStyle w:val="166"/>
      </w:pPr>
      <w:r>
        <w:rPr>
          <w:rFonts w:eastAsia="Droid Sans Fallback"/>
        </w:rPr>
        <w:t>CONSTRAINT ck_assignment_type CHECK (assignment_type IN ('UNIFIED', 'LAYERED')),</w:t>
      </w:r>
    </w:p>
    <w:p w14:paraId="2471FCEE">
      <w:pPr>
        <w:pStyle w:val="166"/>
      </w:pPr>
      <w:r>
        <w:rPr>
          <w:rFonts w:eastAsia="Droid Sans Fallback"/>
        </w:rPr>
        <w:t>CONSTRAINT ck_assignment_status CHECK</w:t>
      </w:r>
    </w:p>
    <w:p w14:paraId="16EE872E">
      <w:pPr>
        <w:pStyle w:val="166"/>
      </w:pPr>
      <w:r>
        <w:rPr>
          <w:rFonts w:eastAsia="Droid Sans Fallback"/>
        </w:rPr>
        <w:t>(status IN ('DRAFT', 'PUBLISHED', 'CLOSED', 'CANCELLED')),</w:t>
      </w:r>
    </w:p>
    <w:p w14:paraId="57A0A553">
      <w:pPr>
        <w:pStyle w:val="166"/>
      </w:pPr>
      <w:r>
        <w:rPr>
          <w:rFonts w:eastAsia="Droid Sans Fallback"/>
        </w:rPr>
        <w:t>CONSTRAINT ck_assignment_time CHECK (due_at &gt; start_at),</w:t>
      </w:r>
    </w:p>
    <w:p w14:paraId="6110B57C">
      <w:pPr>
        <w:pStyle w:val="166"/>
      </w:pPr>
      <w:r>
        <w:rPr>
          <w:rFonts w:eastAsia="Droid Sans Fallback"/>
        </w:rPr>
        <w:t>CONSTRAINT ck_assignment_score CHECK (total_score &gt; 0),</w:t>
      </w:r>
    </w:p>
    <w:p w14:paraId="017D3602">
      <w:pPr>
        <w:pStyle w:val="166"/>
      </w:pPr>
      <w:r>
        <w:rPr>
          <w:rFonts w:eastAsia="Droid Sans Fallback"/>
        </w:rPr>
        <w:t>CONSTRAINT ck_assignment_version CHECK (version &gt;= 0)</w:t>
      </w:r>
    </w:p>
    <w:p w14:paraId="508920CF">
      <w:pPr>
        <w:pStyle w:val="166"/>
      </w:pPr>
      <w:r>
        <w:rPr>
          <w:rFonts w:eastAsia="Droid Sans Fallback"/>
        </w:rPr>
        <w:t>);</w:t>
      </w:r>
    </w:p>
    <w:p w14:paraId="4782D081">
      <w:pPr>
        <w:pStyle w:val="166"/>
      </w:pPr>
      <w:r>
        <w:rPr>
          <w:rFonts w:eastAsia="Droid Sans Fallback"/>
        </w:rPr>
        <w:t>CREATE INDEX idx_assignment_class_status_due</w:t>
      </w:r>
    </w:p>
    <w:p w14:paraId="44BF2C75">
      <w:pPr>
        <w:pStyle w:val="166"/>
      </w:pPr>
      <w:r>
        <w:rPr>
          <w:rFonts w:eastAsia="Droid Sans Fallback"/>
        </w:rPr>
        <w:t>ON assignment (class_id, status, due_at DESC);</w:t>
      </w:r>
    </w:p>
    <w:p w14:paraId="162CCAE6">
      <w:pPr>
        <w:pStyle w:val="166"/>
      </w:pPr>
      <w:r>
        <w:rPr>
          <w:rFonts w:eastAsia="Droid Sans Fallback"/>
        </w:rPr>
        <w:t>CREATE INDEX idx_assignment_teacher_created</w:t>
      </w:r>
    </w:p>
    <w:p w14:paraId="38F773EB">
      <w:pPr>
        <w:pStyle w:val="166"/>
      </w:pPr>
      <w:r>
        <w:rPr>
          <w:rFonts w:eastAsia="Droid Sans Fallback"/>
        </w:rPr>
        <w:t>ON assignment (teacher_id, created_at DESC);</w:t>
      </w:r>
    </w:p>
    <w:p w14:paraId="11345915">
      <w:pPr>
        <w:pStyle w:val="166"/>
      </w:pPr>
      <w:r>
        <w:rPr>
          <w:rFonts w:eastAsia="Droid Sans Fallback"/>
        </w:rPr>
        <w:t>COMMENT ON TABLE assignment IS '教师作业';</w:t>
      </w:r>
    </w:p>
    <w:p w14:paraId="436CD94F">
      <w:pPr>
        <w:pStyle w:val="166"/>
      </w:pPr>
      <w:r>
        <w:rPr>
          <w:rFonts w:eastAsia="Droid Sans Fallback"/>
        </w:rPr>
        <w:t>COMMENT ON COLUMN assignment.id IS '作业编号';</w:t>
      </w:r>
    </w:p>
    <w:p w14:paraId="1CFDD7F4">
      <w:pPr>
        <w:pStyle w:val="166"/>
      </w:pPr>
      <w:r>
        <w:rPr>
          <w:rFonts w:eastAsia="Droid Sans Fallback"/>
        </w:rPr>
        <w:t>COMMENT ON COLUMN assignment.class_id IS '所属班级';</w:t>
      </w:r>
    </w:p>
    <w:p w14:paraId="79A00C65">
      <w:pPr>
        <w:pStyle w:val="166"/>
      </w:pPr>
      <w:r>
        <w:rPr>
          <w:rFonts w:eastAsia="Droid Sans Fallback"/>
        </w:rPr>
        <w:t>COMMENT ON COLUMN assignment.teacher_id IS '创建教师';</w:t>
      </w:r>
    </w:p>
    <w:p w14:paraId="4EF2C891">
      <w:pPr>
        <w:pStyle w:val="166"/>
      </w:pPr>
      <w:r>
        <w:rPr>
          <w:rFonts w:eastAsia="Droid Sans Fallback"/>
        </w:rPr>
        <w:t>COMMENT ON COLUMN assignment.title IS '作业标题';</w:t>
      </w:r>
    </w:p>
    <w:p w14:paraId="49FF5B70">
      <w:pPr>
        <w:pStyle w:val="166"/>
      </w:pPr>
      <w:r>
        <w:rPr>
          <w:rFonts w:eastAsia="Droid Sans Fallback"/>
        </w:rPr>
        <w:t>COMMENT ON COLUMN assignment.description IS '作业说明';</w:t>
      </w:r>
    </w:p>
    <w:p w14:paraId="7FCE6C30">
      <w:pPr>
        <w:pStyle w:val="166"/>
      </w:pPr>
      <w:r>
        <w:rPr>
          <w:rFonts w:eastAsia="Droid Sans Fallback"/>
        </w:rPr>
        <w:t>COMMENT ON COLUMN assignment.assignment_type IS '统一或分层作业';</w:t>
      </w:r>
    </w:p>
    <w:p w14:paraId="5DBC360D">
      <w:pPr>
        <w:pStyle w:val="166"/>
      </w:pPr>
      <w:r>
        <w:rPr>
          <w:rFonts w:eastAsia="Droid Sans Fallback"/>
        </w:rPr>
        <w:t>COMMENT ON COLUMN assignment.status IS '作业状态';</w:t>
      </w:r>
    </w:p>
    <w:p w14:paraId="2C0AF888">
      <w:pPr>
        <w:pStyle w:val="166"/>
      </w:pPr>
      <w:r>
        <w:rPr>
          <w:rFonts w:eastAsia="Droid Sans Fallback"/>
        </w:rPr>
        <w:t>COMMENT ON COLUMN assignment.start_at IS '开始时间';</w:t>
      </w:r>
    </w:p>
    <w:p w14:paraId="7309C968">
      <w:pPr>
        <w:pStyle w:val="166"/>
      </w:pPr>
      <w:r>
        <w:rPr>
          <w:rFonts w:eastAsia="Droid Sans Fallback"/>
        </w:rPr>
        <w:t>COMMENT ON COLUMN assignment.due_at IS '截止时间';</w:t>
      </w:r>
    </w:p>
    <w:p w14:paraId="3CE2889B">
      <w:pPr>
        <w:pStyle w:val="166"/>
      </w:pPr>
      <w:r>
        <w:rPr>
          <w:rFonts w:eastAsia="Droid Sans Fallback"/>
        </w:rPr>
        <w:t>COMMENT ON COLUMN assignment.total_score IS '作业总分';</w:t>
      </w:r>
    </w:p>
    <w:p w14:paraId="527F2354">
      <w:pPr>
        <w:pStyle w:val="166"/>
      </w:pPr>
      <w:r>
        <w:rPr>
          <w:rFonts w:eastAsia="Droid Sans Fallback"/>
        </w:rPr>
        <w:t>COMMENT ON COLUMN assignment.settings IS '限时、乱序、提交次数等规则';</w:t>
      </w:r>
    </w:p>
    <w:p w14:paraId="5BF50975">
      <w:pPr>
        <w:pStyle w:val="166"/>
      </w:pPr>
      <w:r>
        <w:rPr>
          <w:rFonts w:eastAsia="Droid Sans Fallback"/>
        </w:rPr>
        <w:t>COMMENT ON COLUMN assignment.published_at IS '发布时间';</w:t>
      </w:r>
    </w:p>
    <w:p w14:paraId="3D53893A">
      <w:pPr>
        <w:pStyle w:val="166"/>
      </w:pPr>
      <w:r>
        <w:rPr>
          <w:rFonts w:eastAsia="Droid Sans Fallback"/>
        </w:rPr>
        <w:t>COMMENT ON COLUMN assignment.created_at IS '创建时间';</w:t>
      </w:r>
    </w:p>
    <w:p w14:paraId="1FD0B6B4">
      <w:pPr>
        <w:pStyle w:val="166"/>
      </w:pPr>
      <w:r>
        <w:rPr>
          <w:rFonts w:eastAsia="Droid Sans Fallback"/>
        </w:rPr>
        <w:t>COMMENT ON COLUMN assignment.updated_at IS '更新时间';</w:t>
      </w:r>
    </w:p>
    <w:p w14:paraId="6CF3E581">
      <w:pPr>
        <w:pStyle w:val="166"/>
      </w:pPr>
      <w:r>
        <w:rPr>
          <w:rFonts w:eastAsia="Droid Sans Fallback"/>
        </w:rPr>
        <w:t>COMMENT ON COLUMN assignment.version IS '乐观锁版本号';</w:t>
      </w:r>
    </w:p>
    <w:p w14:paraId="0DFBA1AB">
      <w:pPr>
        <w:spacing w:after="40"/>
      </w:pPr>
    </w:p>
    <w:p w14:paraId="3D90A82B">
      <w:r>
        <w:rPr>
          <w:rFonts w:ascii="Cascadia Mono" w:hAnsi="Cascadia Mono" w:eastAsia="Droid Sans Fallback"/>
          <w:b w:val="0"/>
          <w:color w:val="1F4D78"/>
          <w:sz w:val="21"/>
        </w:rPr>
        <w:t>status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DRAFT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草稿、</w:t>
      </w:r>
      <w:r>
        <w:rPr>
          <w:rFonts w:ascii="Cascadia Mono" w:hAnsi="Cascadia Mono" w:eastAsia="Droid Sans Fallback"/>
          <w:b w:val="0"/>
          <w:color w:val="1F4D78"/>
          <w:sz w:val="21"/>
        </w:rPr>
        <w:t>PUBLISHED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已发布、</w:t>
      </w:r>
      <w:r>
        <w:rPr>
          <w:rFonts w:ascii="Cascadia Mono" w:hAnsi="Cascadia Mono" w:eastAsia="Droid Sans Fallback"/>
          <w:b w:val="0"/>
          <w:color w:val="1F4D78"/>
          <w:sz w:val="21"/>
        </w:rPr>
        <w:t>CLOSED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已结束、</w:t>
      </w:r>
      <w:r>
        <w:rPr>
          <w:rFonts w:ascii="Cascadia Mono" w:hAnsi="Cascadia Mono" w:eastAsia="Droid Sans Fallback"/>
          <w:b w:val="0"/>
          <w:color w:val="1F4D78"/>
          <w:sz w:val="21"/>
        </w:rPr>
        <w:t>CANCELLED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已取消。</w:t>
      </w:r>
    </w:p>
    <w:p w14:paraId="312A0B8B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5.6 </w:t>
      </w:r>
      <w:r>
        <w:rPr>
          <w:rFonts w:ascii="Cascadia Mono" w:hAnsi="Cascadia Mono" w:eastAsia="Droid Sans Fallback"/>
          <w:b/>
          <w:color w:val="1F4D78"/>
          <w:sz w:val="25"/>
        </w:rPr>
        <w:t>assignment_question</w:t>
      </w:r>
      <w:r>
        <w:rPr>
          <w:rFonts w:ascii="Calibri" w:hAnsi="Calibri" w:eastAsia="Droid Sans Fallback"/>
          <w:b/>
          <w:color w:val="2E74B5"/>
          <w:sz w:val="26"/>
        </w:rPr>
        <w:t>——作业题目表</w:t>
      </w:r>
    </w:p>
    <w:p w14:paraId="19DCAD50">
      <w:r>
        <w:rPr>
          <w:rFonts w:ascii="Calibri" w:hAnsi="Calibri" w:eastAsia="Droid Sans Fallback"/>
          <w:b w:val="0"/>
          <w:color w:val="1D2733"/>
          <w:sz w:val="22"/>
        </w:rPr>
        <w:t xml:space="preserve">用途：一份分层作业可通过 </w:t>
      </w:r>
      <w:r>
        <w:rPr>
          <w:rFonts w:ascii="Cascadia Mono" w:hAnsi="Cascadia Mono" w:eastAsia="Droid Sans Fallback"/>
          <w:b w:val="0"/>
          <w:color w:val="1F4D78"/>
          <w:sz w:val="21"/>
        </w:rPr>
        <w:t>layer_code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保存 A/B/C 等不同题组；统一作业统一使用 </w:t>
      </w:r>
      <w:r>
        <w:rPr>
          <w:rFonts w:ascii="Cascadia Mono" w:hAnsi="Cascadia Mono" w:eastAsia="Droid Sans Fallback"/>
          <w:b w:val="0"/>
          <w:color w:val="1F4D78"/>
          <w:sz w:val="21"/>
        </w:rPr>
        <w:t>ALL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0A1E9C2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56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85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5B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E1B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1A6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089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3B2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9E9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71D18DA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1E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AF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AE7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DEB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0DA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4AC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AE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8D8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作业题目明细编号</w:t>
            </w:r>
          </w:p>
        </w:tc>
      </w:tr>
      <w:tr w14:paraId="62CBC7D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BF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assignment_id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398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BDE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5FB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A6C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C76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E8B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assignment.id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B8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作业编号</w:t>
            </w:r>
          </w:p>
        </w:tc>
      </w:tr>
      <w:tr w14:paraId="5F900D4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5F4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layer_code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770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DB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93D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938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3CE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ALL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258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与顺序联合唯一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33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分层编码</w:t>
            </w:r>
          </w:p>
        </w:tc>
      </w:tr>
      <w:tr w14:paraId="591017B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794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54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CF6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610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EEB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48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C9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跨库内容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768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题目编号</w:t>
            </w:r>
          </w:p>
        </w:tc>
      </w:tr>
      <w:tr w14:paraId="17ADE0A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968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sequence_no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30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C1C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142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BD78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F57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9D1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F19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层内顺序</w:t>
            </w:r>
          </w:p>
        </w:tc>
      </w:tr>
      <w:tr w14:paraId="2DC1748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674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82B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NUMERIC(8,2)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08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D764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8/2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3B1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BBB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57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5E09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本题分值</w:t>
            </w:r>
          </w:p>
        </w:tc>
      </w:tr>
      <w:tr w14:paraId="14A1A37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3FE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question_snapshot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EE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FA3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196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3BA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FEF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31F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DE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发布时题目快照</w:t>
            </w:r>
          </w:p>
        </w:tc>
      </w:tr>
      <w:tr w14:paraId="64366E1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D3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409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3CC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7EA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364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78E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46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23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607A322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4CEEA2B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3F3F5228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3C836FEC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7BDEDE8E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435F3562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628C3E63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48BD1C1D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03A0D87C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632CC9A3">
      <w:pPr>
        <w:pStyle w:val="5"/>
      </w:pPr>
      <w:r>
        <w:rPr>
          <w:rFonts w:eastAsia="Droid Sans Fallback"/>
        </w:rPr>
        <w:t>建表 SQL</w:t>
      </w:r>
    </w:p>
    <w:p w14:paraId="2DCAB932">
      <w:pPr>
        <w:pStyle w:val="166"/>
      </w:pPr>
      <w:r>
        <w:rPr>
          <w:rFonts w:eastAsia="Droid Sans Fallback"/>
        </w:rPr>
        <w:t>CREATE TABLE assignment_question (</w:t>
      </w:r>
    </w:p>
    <w:p w14:paraId="17111DCF">
      <w:pPr>
        <w:pStyle w:val="166"/>
      </w:pPr>
      <w:r>
        <w:rPr>
          <w:rFonts w:eastAsia="Droid Sans Fallback"/>
        </w:rPr>
        <w:t>id                BIGINT        CONSTRAINT pk_assignment_question PRIMARY KEY,</w:t>
      </w:r>
    </w:p>
    <w:p w14:paraId="4596830F">
      <w:pPr>
        <w:pStyle w:val="166"/>
      </w:pPr>
      <w:r>
        <w:rPr>
          <w:rFonts w:eastAsia="Droid Sans Fallback"/>
        </w:rPr>
        <w:t>assignment_id     BIGINT        NOT NULL,</w:t>
      </w:r>
    </w:p>
    <w:p w14:paraId="4BF33A4D">
      <w:pPr>
        <w:pStyle w:val="166"/>
      </w:pPr>
      <w:r>
        <w:rPr>
          <w:rFonts w:eastAsia="Droid Sans Fallback"/>
        </w:rPr>
        <w:t>layer_code        VARCHAR(32)   NOT NULL DEFAULT 'ALL',</w:t>
      </w:r>
    </w:p>
    <w:p w14:paraId="1BF017B2">
      <w:pPr>
        <w:pStyle w:val="166"/>
      </w:pPr>
      <w:r>
        <w:rPr>
          <w:rFonts w:eastAsia="Droid Sans Fallback"/>
        </w:rPr>
        <w:t>question_id       BIGINT        NOT NULL,</w:t>
      </w:r>
    </w:p>
    <w:p w14:paraId="1B5B1D1D">
      <w:pPr>
        <w:pStyle w:val="166"/>
      </w:pPr>
      <w:r>
        <w:rPr>
          <w:rFonts w:eastAsia="Droid Sans Fallback"/>
        </w:rPr>
        <w:t>sequence_no       SMALLINT      NOT NULL,</w:t>
      </w:r>
    </w:p>
    <w:p w14:paraId="265B821B">
      <w:pPr>
        <w:pStyle w:val="166"/>
      </w:pPr>
      <w:r>
        <w:rPr>
          <w:rFonts w:eastAsia="Droid Sans Fallback"/>
        </w:rPr>
        <w:t>score             NUMERIC(8,2)  NOT NULL,</w:t>
      </w:r>
    </w:p>
    <w:p w14:paraId="7D86DA2D">
      <w:pPr>
        <w:pStyle w:val="166"/>
      </w:pPr>
      <w:r>
        <w:rPr>
          <w:rFonts w:eastAsia="Droid Sans Fallback"/>
        </w:rPr>
        <w:t>question_snapshot JSONB         NOT NULL,</w:t>
      </w:r>
    </w:p>
    <w:p w14:paraId="5746024E">
      <w:pPr>
        <w:pStyle w:val="166"/>
      </w:pPr>
      <w:r>
        <w:rPr>
          <w:rFonts w:eastAsia="Droid Sans Fallback"/>
        </w:rPr>
        <w:t>created_at        TIMESTAMPTZ     NOT NULL DEFAULT CURRENT_TIMESTAMP,</w:t>
      </w:r>
    </w:p>
    <w:p w14:paraId="5DD7004A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30ED9323">
      <w:pPr>
        <w:pStyle w:val="166"/>
      </w:pPr>
      <w:r>
        <w:rPr>
          <w:rFonts w:eastAsia="Droid Sans Fallback"/>
        </w:rPr>
        <w:t>CONSTRAINT uk_assignment_question_seq</w:t>
      </w:r>
    </w:p>
    <w:p w14:paraId="69F53FD4">
      <w:pPr>
        <w:pStyle w:val="166"/>
      </w:pPr>
      <w:r>
        <w:rPr>
          <w:rFonts w:eastAsia="Droid Sans Fallback"/>
        </w:rPr>
        <w:t>UNIQUE (assignment_id, layer_code, sequence_no),</w:t>
      </w:r>
    </w:p>
    <w:p w14:paraId="65204E29">
      <w:pPr>
        <w:pStyle w:val="166"/>
      </w:pPr>
      <w:r>
        <w:rPr>
          <w:rFonts w:eastAsia="Droid Sans Fallback"/>
        </w:rPr>
        <w:t>CONSTRAINT ck_assignment_question_seq CHECK (sequence_no &gt; 0),</w:t>
      </w:r>
    </w:p>
    <w:p w14:paraId="0FC96ECB">
      <w:pPr>
        <w:pStyle w:val="166"/>
      </w:pPr>
      <w:r>
        <w:rPr>
          <w:rFonts w:eastAsia="Droid Sans Fallback"/>
        </w:rPr>
        <w:t>CONSTRAINT ck_assignment_question_score CHECK (score &gt; 0)</w:t>
      </w:r>
    </w:p>
    <w:p w14:paraId="72150DF2">
      <w:pPr>
        <w:pStyle w:val="166"/>
      </w:pPr>
      <w:r>
        <w:rPr>
          <w:rFonts w:eastAsia="Droid Sans Fallback"/>
        </w:rPr>
        <w:t>);</w:t>
      </w:r>
    </w:p>
    <w:p w14:paraId="0E579C6D">
      <w:pPr>
        <w:pStyle w:val="166"/>
      </w:pPr>
      <w:r>
        <w:rPr>
          <w:rFonts w:eastAsia="Droid Sans Fallback"/>
        </w:rPr>
        <w:t>CREATE INDEX idx_assignment_question_question</w:t>
      </w:r>
    </w:p>
    <w:p w14:paraId="716DE6E3">
      <w:pPr>
        <w:pStyle w:val="166"/>
      </w:pPr>
      <w:r>
        <w:rPr>
          <w:rFonts w:eastAsia="Droid Sans Fallback"/>
        </w:rPr>
        <w:t>ON assignment_question (question_id, assignment_id);</w:t>
      </w:r>
    </w:p>
    <w:p w14:paraId="038EB59E">
      <w:pPr>
        <w:pStyle w:val="166"/>
      </w:pPr>
      <w:r>
        <w:rPr>
          <w:rFonts w:eastAsia="Droid Sans Fallback"/>
        </w:rPr>
        <w:t>COMMENT ON TABLE assignment_question IS '作业分层题目及快照';</w:t>
      </w:r>
    </w:p>
    <w:p w14:paraId="54DDBA36">
      <w:pPr>
        <w:pStyle w:val="166"/>
      </w:pPr>
      <w:r>
        <w:rPr>
          <w:rFonts w:eastAsia="Droid Sans Fallback"/>
        </w:rPr>
        <w:t>COMMENT ON COLUMN assignment_question.id IS '作业题目明细编号';</w:t>
      </w:r>
    </w:p>
    <w:p w14:paraId="6A83F657">
      <w:pPr>
        <w:pStyle w:val="166"/>
      </w:pPr>
      <w:r>
        <w:rPr>
          <w:rFonts w:eastAsia="Droid Sans Fallback"/>
        </w:rPr>
        <w:t>COMMENT ON COLUMN assignment_question.assignment_id IS '作业编号';</w:t>
      </w:r>
    </w:p>
    <w:p w14:paraId="2ED96166">
      <w:pPr>
        <w:pStyle w:val="166"/>
      </w:pPr>
      <w:r>
        <w:rPr>
          <w:rFonts w:eastAsia="Droid Sans Fallback"/>
        </w:rPr>
        <w:t>COMMENT ON COLUMN assignment_question.layer_code IS '分层编码';</w:t>
      </w:r>
    </w:p>
    <w:p w14:paraId="519C036A">
      <w:pPr>
        <w:pStyle w:val="166"/>
      </w:pPr>
      <w:r>
        <w:rPr>
          <w:rFonts w:eastAsia="Droid Sans Fallback"/>
        </w:rPr>
        <w:t>COMMENT ON COLUMN assignment_question.question_id IS '题目编号';</w:t>
      </w:r>
    </w:p>
    <w:p w14:paraId="324BD8FA">
      <w:pPr>
        <w:pStyle w:val="166"/>
      </w:pPr>
      <w:r>
        <w:rPr>
          <w:rFonts w:eastAsia="Droid Sans Fallback"/>
        </w:rPr>
        <w:t>COMMENT ON COLUMN assignment_question.sequence_no IS '层内顺序';</w:t>
      </w:r>
    </w:p>
    <w:p w14:paraId="5D8BCDB1">
      <w:pPr>
        <w:pStyle w:val="166"/>
      </w:pPr>
      <w:r>
        <w:rPr>
          <w:rFonts w:eastAsia="Droid Sans Fallback"/>
        </w:rPr>
        <w:t>COMMENT ON COLUMN assignment_question.score IS '本题分值';</w:t>
      </w:r>
    </w:p>
    <w:p w14:paraId="6EC521B9">
      <w:pPr>
        <w:pStyle w:val="166"/>
      </w:pPr>
      <w:r>
        <w:rPr>
          <w:rFonts w:eastAsia="Droid Sans Fallback"/>
        </w:rPr>
        <w:t>COMMENT ON COLUMN assignment_question.question_snapshot IS '发布时题目快照';</w:t>
      </w:r>
    </w:p>
    <w:p w14:paraId="09FA2751">
      <w:pPr>
        <w:pStyle w:val="166"/>
      </w:pPr>
      <w:r>
        <w:rPr>
          <w:rFonts w:eastAsia="Droid Sans Fallback"/>
        </w:rPr>
        <w:t>COMMENT ON COLUMN assignment_question.created_at IS '创建时间';</w:t>
      </w:r>
    </w:p>
    <w:p w14:paraId="386716B3">
      <w:pPr>
        <w:pStyle w:val="166"/>
      </w:pPr>
      <w:r>
        <w:rPr>
          <w:rFonts w:eastAsia="Droid Sans Fallback"/>
        </w:rPr>
        <w:t>COMMENT ON COLUMN assignment_question.updated_at IS '更新时间';</w:t>
      </w:r>
    </w:p>
    <w:p w14:paraId="2C14951A">
      <w:pPr>
        <w:spacing w:after="40"/>
      </w:pPr>
    </w:p>
    <w:p w14:paraId="7616F626">
      <w:r>
        <w:rPr>
          <w:rFonts w:ascii="Calibri" w:hAnsi="Calibri" w:eastAsia="Droid Sans Fallback"/>
          <w:b w:val="0"/>
          <w:color w:val="1D2733"/>
          <w:sz w:val="22"/>
        </w:rPr>
        <w:t>唯一约束：</w:t>
      </w:r>
      <w:r>
        <w:rPr>
          <w:rFonts w:ascii="Cascadia Mono" w:hAnsi="Cascadia Mono" w:eastAsia="Droid Sans Fallback"/>
          <w:b w:val="0"/>
          <w:color w:val="1F4D78"/>
          <w:sz w:val="21"/>
        </w:rPr>
        <w:t>(assignment_id, layer_code, sequence_no)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0CB257BC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5.7 </w:t>
      </w:r>
      <w:r>
        <w:rPr>
          <w:rFonts w:ascii="Cascadia Mono" w:hAnsi="Cascadia Mono" w:eastAsia="Droid Sans Fallback"/>
          <w:b/>
          <w:color w:val="1F4D78"/>
          <w:sz w:val="25"/>
        </w:rPr>
        <w:t>assignment_submission</w:t>
      </w:r>
      <w:r>
        <w:rPr>
          <w:rFonts w:ascii="Calibri" w:hAnsi="Calibri" w:eastAsia="Droid Sans Fallback"/>
          <w:b/>
          <w:color w:val="2E74B5"/>
          <w:sz w:val="26"/>
        </w:rPr>
        <w:t>——学生作业提交表</w:t>
      </w:r>
    </w:p>
    <w:p w14:paraId="0FCB881A">
      <w:r>
        <w:rPr>
          <w:rFonts w:ascii="Calibri" w:hAnsi="Calibri" w:eastAsia="Droid Sans Fallback"/>
          <w:b w:val="0"/>
          <w:color w:val="1D2733"/>
          <w:sz w:val="22"/>
        </w:rPr>
        <w:t xml:space="preserve">用途：发布时为目标学生创建一行；统一/分层目标由 </w:t>
      </w:r>
      <w:r>
        <w:rPr>
          <w:rFonts w:ascii="Cascadia Mono" w:hAnsi="Cascadia Mono" w:eastAsia="Droid Sans Fallback"/>
          <w:b w:val="0"/>
          <w:color w:val="1F4D78"/>
          <w:sz w:val="21"/>
        </w:rPr>
        <w:t>layer_code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决定。真实逐题答案仍在 </w:t>
      </w:r>
      <w:r>
        <w:rPr>
          <w:rFonts w:ascii="Cascadia Mono" w:hAnsi="Cascadia Mono" w:eastAsia="Droid Sans Fallback"/>
          <w:b w:val="0"/>
          <w:color w:val="1F4D78"/>
          <w:sz w:val="21"/>
        </w:rPr>
        <w:t>learning_db.answer_record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77F2FF6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37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AF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179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F82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8BA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C38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0E0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903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7F4B43E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C2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A0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F3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02E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EB5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F02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221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B75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作业提交编号</w:t>
            </w:r>
          </w:p>
        </w:tc>
      </w:tr>
      <w:tr w14:paraId="5C2BCEF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85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assignment_id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98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5BA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1D0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D73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0CC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77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assignment.id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A37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作业编号</w:t>
            </w:r>
          </w:p>
        </w:tc>
      </w:tr>
      <w:tr w14:paraId="1998CDB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65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83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989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9DF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D2F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40D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3E93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与作业联合唯一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90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62A3C20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B60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layer_code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8F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158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AF6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C2A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A1B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ALL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59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29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学生适用题组</w:t>
            </w:r>
          </w:p>
        </w:tc>
      </w:tr>
      <w:tr w14:paraId="62F8295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27C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practice_task_id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A9C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0A2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CD0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6CD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704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4BE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跨库学习任务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29E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学习服务生成的练习任务</w:t>
            </w:r>
          </w:p>
        </w:tc>
      </w:tr>
      <w:tr w14:paraId="0C296D2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E2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F9B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B79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95A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D23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144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ASSIGNED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CF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56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提交状态</w:t>
            </w:r>
          </w:p>
        </w:tc>
      </w:tr>
      <w:tr w14:paraId="0C44B2E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AA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0F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NUMERIC(8,2)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871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90E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8/2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A87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5B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7D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B70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最终得分</w:t>
            </w:r>
          </w:p>
        </w:tc>
      </w:tr>
      <w:tr w14:paraId="22D4B73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0DA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correct_count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60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5F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712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C14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77C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41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06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正确题数快照</w:t>
            </w:r>
          </w:p>
        </w:tc>
      </w:tr>
      <w:tr w14:paraId="5C4695C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18D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total_count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FA0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FC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96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62D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69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CB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正确题数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76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总题数快照</w:t>
            </w:r>
          </w:p>
        </w:tc>
      </w:tr>
      <w:tr w14:paraId="1EF1A8B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D5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started_at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9C7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F3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853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A57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CF6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6BE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47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开始时间</w:t>
            </w:r>
          </w:p>
        </w:tc>
      </w:tr>
      <w:tr w14:paraId="54BEF7C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FB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submitted_at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0AC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29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06E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ABD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1CB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AFF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58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提交时间</w:t>
            </w:r>
          </w:p>
        </w:tc>
      </w:tr>
      <w:tr w14:paraId="54D1ACA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5D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graded_at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02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1C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58C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201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51B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D9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D3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批改完成时间</w:t>
            </w:r>
          </w:p>
        </w:tc>
      </w:tr>
      <w:tr w14:paraId="08613A5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49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teacher_comment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69C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20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9D9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AAE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5DA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44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ED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教师评语</w:t>
            </w:r>
          </w:p>
        </w:tc>
      </w:tr>
      <w:tr w14:paraId="55AE50E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754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073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605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76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930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219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3F0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F6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分配时间</w:t>
            </w:r>
          </w:p>
        </w:tc>
      </w:tr>
      <w:tr w14:paraId="30ACAC0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8F6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58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27B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807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575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AC9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D39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F9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11EB421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D2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3E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2E3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55A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D09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E7E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35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E8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25CE401B">
      <w:pPr>
        <w:pStyle w:val="5"/>
      </w:pPr>
      <w:r>
        <w:rPr>
          <w:rFonts w:eastAsia="Droid Sans Fallback"/>
        </w:rPr>
        <w:t>建表 SQL</w:t>
      </w:r>
    </w:p>
    <w:p w14:paraId="2F449FBF">
      <w:pPr>
        <w:pStyle w:val="166"/>
      </w:pPr>
      <w:r>
        <w:rPr>
          <w:rFonts w:eastAsia="Droid Sans Fallback"/>
        </w:rPr>
        <w:t>CREATE TABLE assignment_submission (</w:t>
      </w:r>
    </w:p>
    <w:p w14:paraId="7EF02E70">
      <w:pPr>
        <w:pStyle w:val="166"/>
      </w:pPr>
      <w:r>
        <w:rPr>
          <w:rFonts w:eastAsia="Droid Sans Fallback"/>
        </w:rPr>
        <w:t>id              BIGINT        CONSTRAINT pk_assignment_submission PRIMARY KEY,</w:t>
      </w:r>
    </w:p>
    <w:p w14:paraId="0434182B">
      <w:pPr>
        <w:pStyle w:val="166"/>
      </w:pPr>
      <w:r>
        <w:rPr>
          <w:rFonts w:eastAsia="Droid Sans Fallback"/>
        </w:rPr>
        <w:t>assignment_id   BIGINT        NOT NULL,</w:t>
      </w:r>
    </w:p>
    <w:p w14:paraId="77FD0515">
      <w:pPr>
        <w:pStyle w:val="166"/>
      </w:pPr>
      <w:r>
        <w:rPr>
          <w:rFonts w:eastAsia="Droid Sans Fallback"/>
        </w:rPr>
        <w:t>student_id      BIGINT        NOT NULL,</w:t>
      </w:r>
    </w:p>
    <w:p w14:paraId="6F32E245">
      <w:pPr>
        <w:pStyle w:val="166"/>
      </w:pPr>
      <w:r>
        <w:rPr>
          <w:rFonts w:eastAsia="Droid Sans Fallback"/>
        </w:rPr>
        <w:t>layer_code      VARCHAR(32)   NOT NULL DEFAULT 'ALL',</w:t>
      </w:r>
    </w:p>
    <w:p w14:paraId="2B3226F3">
      <w:pPr>
        <w:pStyle w:val="166"/>
      </w:pPr>
      <w:r>
        <w:rPr>
          <w:rFonts w:eastAsia="Droid Sans Fallback"/>
        </w:rPr>
        <w:t>practice_task_id BIGINT,</w:t>
      </w:r>
    </w:p>
    <w:p w14:paraId="063AE6FC">
      <w:pPr>
        <w:pStyle w:val="166"/>
      </w:pPr>
      <w:r>
        <w:rPr>
          <w:rFonts w:eastAsia="Droid Sans Fallback"/>
        </w:rPr>
        <w:t>status          VARCHAR(16)   NOT NULL DEFAULT 'ASSIGNED',</w:t>
      </w:r>
    </w:p>
    <w:p w14:paraId="6AC565BF">
      <w:pPr>
        <w:pStyle w:val="166"/>
      </w:pPr>
      <w:r>
        <w:rPr>
          <w:rFonts w:eastAsia="Droid Sans Fallback"/>
        </w:rPr>
        <w:t>score           NUMERIC(8,2),</w:t>
      </w:r>
    </w:p>
    <w:p w14:paraId="1CAA4280">
      <w:pPr>
        <w:pStyle w:val="166"/>
      </w:pPr>
      <w:r>
        <w:rPr>
          <w:rFonts w:eastAsia="Droid Sans Fallback"/>
        </w:rPr>
        <w:t>correct_count   SMALLINT      NOT NULL DEFAULT 0,</w:t>
      </w:r>
    </w:p>
    <w:p w14:paraId="487FDE85">
      <w:pPr>
        <w:pStyle w:val="166"/>
      </w:pPr>
      <w:r>
        <w:rPr>
          <w:rFonts w:eastAsia="Droid Sans Fallback"/>
        </w:rPr>
        <w:t>total_count     SMALLINT      NOT NULL DEFAULT 0,</w:t>
      </w:r>
    </w:p>
    <w:p w14:paraId="2E0BC381">
      <w:pPr>
        <w:pStyle w:val="166"/>
      </w:pPr>
      <w:r>
        <w:rPr>
          <w:rFonts w:eastAsia="Droid Sans Fallback"/>
        </w:rPr>
        <w:t>started_at      TIMESTAMPTZ,</w:t>
      </w:r>
    </w:p>
    <w:p w14:paraId="6C2602FA">
      <w:pPr>
        <w:pStyle w:val="166"/>
      </w:pPr>
      <w:r>
        <w:rPr>
          <w:rFonts w:eastAsia="Droid Sans Fallback"/>
        </w:rPr>
        <w:t>submitted_at    TIMESTAMPTZ,</w:t>
      </w:r>
    </w:p>
    <w:p w14:paraId="65B74A04">
      <w:pPr>
        <w:pStyle w:val="166"/>
      </w:pPr>
      <w:r>
        <w:rPr>
          <w:rFonts w:eastAsia="Droid Sans Fallback"/>
        </w:rPr>
        <w:t>graded_at       TIMESTAMPTZ,</w:t>
      </w:r>
    </w:p>
    <w:p w14:paraId="2CD7E3DE">
      <w:pPr>
        <w:pStyle w:val="166"/>
      </w:pPr>
      <w:r>
        <w:rPr>
          <w:rFonts w:eastAsia="Droid Sans Fallback"/>
        </w:rPr>
        <w:t>teacher_comment VARCHAR(500),</w:t>
      </w:r>
    </w:p>
    <w:p w14:paraId="7B937F86">
      <w:pPr>
        <w:pStyle w:val="166"/>
      </w:pPr>
      <w:r>
        <w:rPr>
          <w:rFonts w:eastAsia="Droid Sans Fallback"/>
        </w:rPr>
        <w:t>created_at      TIMESTAMPTZ     NOT NULL DEFAULT CURRENT_TIMESTAMP,</w:t>
      </w:r>
    </w:p>
    <w:p w14:paraId="543D12D0">
      <w:pPr>
        <w:pStyle w:val="166"/>
      </w:pPr>
      <w:r>
        <w:rPr>
          <w:rFonts w:eastAsia="Droid Sans Fallback"/>
        </w:rPr>
        <w:t>updated_at      TIMESTAMPTZ     NOT NULL DEFAULT CURRENT_TIMESTAMP,</w:t>
      </w:r>
    </w:p>
    <w:p w14:paraId="519F7A28">
      <w:pPr>
        <w:pStyle w:val="166"/>
      </w:pPr>
      <w:r>
        <w:rPr>
          <w:rFonts w:eastAsia="Droid Sans Fallback"/>
        </w:rPr>
        <w:t>version         INTEGER       NOT NULL DEFAULT 0,</w:t>
      </w:r>
    </w:p>
    <w:p w14:paraId="308480BE">
      <w:pPr>
        <w:pStyle w:val="166"/>
      </w:pPr>
      <w:r>
        <w:rPr>
          <w:rFonts w:eastAsia="Droid Sans Fallback"/>
        </w:rPr>
        <w:t>CONSTRAINT uk_assignment_submission_student UNIQUE (assignment_id, student_id),</w:t>
      </w:r>
    </w:p>
    <w:p w14:paraId="641F0A59">
      <w:pPr>
        <w:pStyle w:val="166"/>
      </w:pPr>
      <w:r>
        <w:rPr>
          <w:rFonts w:eastAsia="Droid Sans Fallback"/>
        </w:rPr>
        <w:t>CONSTRAINT ck_assignment_submission_status CHECK (status IN</w:t>
      </w:r>
    </w:p>
    <w:p w14:paraId="7AD2AF83">
      <w:pPr>
        <w:pStyle w:val="166"/>
      </w:pPr>
      <w:r>
        <w:rPr>
          <w:rFonts w:eastAsia="Droid Sans Fallback"/>
        </w:rPr>
        <w:t>('ASSIGNED', 'IN_PROGRESS', 'SUBMITTED', 'GRADED', 'OVERDUE')),</w:t>
      </w:r>
    </w:p>
    <w:p w14:paraId="6EEEA1F9">
      <w:pPr>
        <w:pStyle w:val="166"/>
      </w:pPr>
      <w:r>
        <w:rPr>
          <w:rFonts w:eastAsia="Droid Sans Fallback"/>
        </w:rPr>
        <w:t>CONSTRAINT ck_assignment_submission_score CHECK (score IS NULL OR score &gt;= 0),</w:t>
      </w:r>
    </w:p>
    <w:p w14:paraId="076B2A75">
      <w:pPr>
        <w:pStyle w:val="166"/>
      </w:pPr>
      <w:r>
        <w:rPr>
          <w:rFonts w:eastAsia="Droid Sans Fallback"/>
        </w:rPr>
        <w:t>CONSTRAINT ck_assignment_submission_counts CHECK</w:t>
      </w:r>
    </w:p>
    <w:p w14:paraId="0E844398">
      <w:pPr>
        <w:pStyle w:val="166"/>
      </w:pPr>
      <w:r>
        <w:rPr>
          <w:rFonts w:eastAsia="Droid Sans Fallback"/>
        </w:rPr>
        <w:t>(correct_count &gt;= 0 AND total_count &gt;= 0 AND correct_count &lt;= total_count),</w:t>
      </w:r>
    </w:p>
    <w:p w14:paraId="195F9C58">
      <w:pPr>
        <w:pStyle w:val="166"/>
      </w:pPr>
      <w:r>
        <w:rPr>
          <w:rFonts w:eastAsia="Droid Sans Fallback"/>
        </w:rPr>
        <w:t>CONSTRAINT ck_assignment_submission_version CHECK (version &gt;= 0)</w:t>
      </w:r>
    </w:p>
    <w:p w14:paraId="2AD090EC">
      <w:pPr>
        <w:pStyle w:val="166"/>
      </w:pPr>
      <w:r>
        <w:rPr>
          <w:rFonts w:eastAsia="Droid Sans Fallback"/>
        </w:rPr>
        <w:t>);</w:t>
      </w:r>
    </w:p>
    <w:p w14:paraId="0F0DBFE0">
      <w:pPr>
        <w:pStyle w:val="166"/>
      </w:pPr>
      <w:r>
        <w:rPr>
          <w:rFonts w:eastAsia="Droid Sans Fallback"/>
        </w:rPr>
        <w:t>CREATE INDEX idx_assignment_submission_student_status</w:t>
      </w:r>
    </w:p>
    <w:p w14:paraId="0AB84ACC">
      <w:pPr>
        <w:pStyle w:val="166"/>
      </w:pPr>
      <w:r>
        <w:rPr>
          <w:rFonts w:eastAsia="Droid Sans Fallback"/>
        </w:rPr>
        <w:t>ON assignment_submission (student_id, status, created_at DESC);</w:t>
      </w:r>
    </w:p>
    <w:p w14:paraId="38BA66B9">
      <w:pPr>
        <w:pStyle w:val="166"/>
      </w:pPr>
      <w:r>
        <w:rPr>
          <w:rFonts w:eastAsia="Droid Sans Fallback"/>
        </w:rPr>
        <w:t>CREATE INDEX idx_assignment_submission_assignment_status</w:t>
      </w:r>
    </w:p>
    <w:p w14:paraId="28FF448B">
      <w:pPr>
        <w:pStyle w:val="166"/>
      </w:pPr>
      <w:r>
        <w:rPr>
          <w:rFonts w:eastAsia="Droid Sans Fallback"/>
        </w:rPr>
        <w:t>ON assignment_submission (assignment_id, status, submitted_at);</w:t>
      </w:r>
    </w:p>
    <w:p w14:paraId="3FD8EBB2">
      <w:pPr>
        <w:pStyle w:val="166"/>
      </w:pPr>
      <w:r>
        <w:rPr>
          <w:rFonts w:eastAsia="Droid Sans Fallback"/>
        </w:rPr>
        <w:t>COMMENT ON TABLE assignment_submission IS '学生作业分配和提交汇总';</w:t>
      </w:r>
    </w:p>
    <w:p w14:paraId="3DDA1CE7">
      <w:pPr>
        <w:pStyle w:val="166"/>
      </w:pPr>
      <w:r>
        <w:rPr>
          <w:rFonts w:eastAsia="Droid Sans Fallback"/>
        </w:rPr>
        <w:t>COMMENT ON COLUMN assignment_submission.id IS '作业提交编号';</w:t>
      </w:r>
    </w:p>
    <w:p w14:paraId="5C68AC51">
      <w:pPr>
        <w:pStyle w:val="166"/>
      </w:pPr>
      <w:r>
        <w:rPr>
          <w:rFonts w:eastAsia="Droid Sans Fallback"/>
        </w:rPr>
        <w:t>COMMENT ON COLUMN assignment_submission.assignment_id IS '作业编号';</w:t>
      </w:r>
    </w:p>
    <w:p w14:paraId="25D5EE60">
      <w:pPr>
        <w:pStyle w:val="166"/>
      </w:pPr>
      <w:r>
        <w:rPr>
          <w:rFonts w:eastAsia="Droid Sans Fallback"/>
        </w:rPr>
        <w:t>COMMENT ON COLUMN assignment_submission.student_id IS '学生编号';</w:t>
      </w:r>
    </w:p>
    <w:p w14:paraId="3F1E3198">
      <w:pPr>
        <w:pStyle w:val="166"/>
      </w:pPr>
      <w:r>
        <w:rPr>
          <w:rFonts w:eastAsia="Droid Sans Fallback"/>
        </w:rPr>
        <w:t>COMMENT ON COLUMN assignment_submission.layer_code IS '学生适用题组';</w:t>
      </w:r>
    </w:p>
    <w:p w14:paraId="341C7B08">
      <w:pPr>
        <w:pStyle w:val="166"/>
      </w:pPr>
      <w:r>
        <w:rPr>
          <w:rFonts w:eastAsia="Droid Sans Fallback"/>
        </w:rPr>
        <w:t>COMMENT ON COLUMN assignment_submission.practice_task_id IS '学习服务生成的练习任务';</w:t>
      </w:r>
    </w:p>
    <w:p w14:paraId="3E989110">
      <w:pPr>
        <w:pStyle w:val="166"/>
      </w:pPr>
      <w:r>
        <w:rPr>
          <w:rFonts w:eastAsia="Droid Sans Fallback"/>
        </w:rPr>
        <w:t>COMMENT ON COLUMN assignment_submission.status IS '提交状态';</w:t>
      </w:r>
    </w:p>
    <w:p w14:paraId="00BC5F87">
      <w:pPr>
        <w:pStyle w:val="166"/>
      </w:pPr>
      <w:r>
        <w:rPr>
          <w:rFonts w:eastAsia="Droid Sans Fallback"/>
        </w:rPr>
        <w:t>COMMENT ON COLUMN assignment_submission.score IS '最终得分';</w:t>
      </w:r>
    </w:p>
    <w:p w14:paraId="139BFF12">
      <w:pPr>
        <w:pStyle w:val="166"/>
      </w:pPr>
      <w:r>
        <w:rPr>
          <w:rFonts w:eastAsia="Droid Sans Fallback"/>
        </w:rPr>
        <w:t>COMMENT ON COLUMN assignment_submission.correct_count IS '正确题数快照';</w:t>
      </w:r>
    </w:p>
    <w:p w14:paraId="4C513BA2">
      <w:pPr>
        <w:pStyle w:val="166"/>
      </w:pPr>
      <w:r>
        <w:rPr>
          <w:rFonts w:eastAsia="Droid Sans Fallback"/>
        </w:rPr>
        <w:t>COMMENT ON COLUMN assignment_submission.total_count IS '总题数快照';</w:t>
      </w:r>
    </w:p>
    <w:p w14:paraId="110CAAD7">
      <w:pPr>
        <w:pStyle w:val="166"/>
      </w:pPr>
      <w:r>
        <w:rPr>
          <w:rFonts w:eastAsia="Droid Sans Fallback"/>
        </w:rPr>
        <w:t>COMMENT ON COLUMN assignment_submission.started_at IS '开始时间';</w:t>
      </w:r>
    </w:p>
    <w:p w14:paraId="5F853C70">
      <w:pPr>
        <w:pStyle w:val="166"/>
      </w:pPr>
      <w:r>
        <w:rPr>
          <w:rFonts w:eastAsia="Droid Sans Fallback"/>
        </w:rPr>
        <w:t>COMMENT ON COLUMN assignment_submission.submitted_at IS '提交时间';</w:t>
      </w:r>
    </w:p>
    <w:p w14:paraId="45ACF596">
      <w:pPr>
        <w:pStyle w:val="166"/>
      </w:pPr>
      <w:r>
        <w:rPr>
          <w:rFonts w:eastAsia="Droid Sans Fallback"/>
        </w:rPr>
        <w:t>COMMENT ON COLUMN assignment_submission.graded_at IS '批改完成时间';</w:t>
      </w:r>
    </w:p>
    <w:p w14:paraId="7082EFBC">
      <w:pPr>
        <w:pStyle w:val="166"/>
      </w:pPr>
      <w:r>
        <w:rPr>
          <w:rFonts w:eastAsia="Droid Sans Fallback"/>
        </w:rPr>
        <w:t>COMMENT ON COLUMN assignment_submission.teacher_comment IS '教师评语';</w:t>
      </w:r>
    </w:p>
    <w:p w14:paraId="15B2FE0B">
      <w:pPr>
        <w:pStyle w:val="166"/>
      </w:pPr>
      <w:r>
        <w:rPr>
          <w:rFonts w:eastAsia="Droid Sans Fallback"/>
        </w:rPr>
        <w:t>COMMENT ON COLUMN assignment_submission.created_at IS '分配时间';</w:t>
      </w:r>
    </w:p>
    <w:p w14:paraId="706290D1">
      <w:pPr>
        <w:pStyle w:val="166"/>
      </w:pPr>
      <w:r>
        <w:rPr>
          <w:rFonts w:eastAsia="Droid Sans Fallback"/>
        </w:rPr>
        <w:t>COMMENT ON COLUMN assignment_submission.updated_at IS '更新时间';</w:t>
      </w:r>
    </w:p>
    <w:p w14:paraId="1F843745">
      <w:pPr>
        <w:pStyle w:val="166"/>
      </w:pPr>
      <w:r>
        <w:rPr>
          <w:rFonts w:eastAsia="Droid Sans Fallback"/>
        </w:rPr>
        <w:t>COMMENT ON COLUMN assignment_submission.version IS '乐观锁版本号';</w:t>
      </w:r>
    </w:p>
    <w:p w14:paraId="4753CD10">
      <w:pPr>
        <w:spacing w:after="40"/>
      </w:pPr>
    </w:p>
    <w:p w14:paraId="4EE1EB2D">
      <w:r>
        <w:rPr>
          <w:rFonts w:ascii="Cascadia Mono" w:hAnsi="Cascadia Mono" w:eastAsia="Droid Sans Fallback"/>
          <w:b w:val="0"/>
          <w:color w:val="1F4D78"/>
          <w:sz w:val="21"/>
        </w:rPr>
        <w:t>status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ASSIGNED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IN_PROGRESS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SUBMITTED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GRADED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OVERDUE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2E4E53D1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 xml:space="preserve">6. </w:t>
      </w:r>
      <w:r>
        <w:rPr>
          <w:rFonts w:ascii="Cascadia Mono" w:hAnsi="Cascadia Mono" w:eastAsia="Droid Sans Fallback"/>
          <w:b/>
          <w:color w:val="1F4D78"/>
          <w:sz w:val="31"/>
        </w:rPr>
        <w:t>game_db</w:t>
      </w:r>
      <w:r>
        <w:rPr>
          <w:rFonts w:ascii="Calibri" w:hAnsi="Calibri" w:eastAsia="Droid Sans Fallback"/>
          <w:b/>
          <w:color w:val="2E74B5"/>
          <w:sz w:val="32"/>
        </w:rPr>
        <w:t>——游戏闯关服务数据库</w:t>
      </w:r>
    </w:p>
    <w:p w14:paraId="1851D398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6.1 建表顺序</w:t>
      </w:r>
    </w:p>
    <w:p w14:paraId="1085C51D">
      <w:pPr>
        <w:numPr>
          <w:ilvl w:val="0"/>
          <w:numId w:val="12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game_level</w:t>
      </w:r>
    </w:p>
    <w:p w14:paraId="0212280E">
      <w:pPr>
        <w:numPr>
          <w:ilvl w:val="0"/>
          <w:numId w:val="12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game_session</w:t>
      </w:r>
    </w:p>
    <w:p w14:paraId="6FDE0E96">
      <w:pPr>
        <w:numPr>
          <w:ilvl w:val="0"/>
          <w:numId w:val="12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game_session_member</w:t>
      </w:r>
    </w:p>
    <w:p w14:paraId="0591B1DE">
      <w:pPr>
        <w:numPr>
          <w:ilvl w:val="0"/>
          <w:numId w:val="12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game_session_question</w:t>
      </w:r>
    </w:p>
    <w:p w14:paraId="6D718467">
      <w:pPr>
        <w:numPr>
          <w:ilvl w:val="0"/>
          <w:numId w:val="12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game_player_progress</w:t>
      </w:r>
    </w:p>
    <w:p w14:paraId="5C3EC24F">
      <w:pPr>
        <w:numPr>
          <w:ilvl w:val="0"/>
          <w:numId w:val="12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game_level_progress</w:t>
      </w:r>
    </w:p>
    <w:p w14:paraId="2981863D">
      <w:pPr>
        <w:numPr>
          <w:ilvl w:val="0"/>
          <w:numId w:val="12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game_reward_record</w:t>
      </w:r>
    </w:p>
    <w:p w14:paraId="75D2E774">
      <w:r>
        <w:rPr>
          <w:rFonts w:ascii="Calibri" w:hAnsi="Calibri" w:eastAsia="Droid Sans Fallback"/>
          <w:b w:val="0"/>
          <w:color w:val="1D2733"/>
          <w:sz w:val="22"/>
        </w:rPr>
        <w:t>单人闯关就是成员数为 1 的对局；团队闯关是成员数 2～4 的对局。第一版不单独建立一对一 PK 表，也不建立永久战队表。</w:t>
      </w:r>
    </w:p>
    <w:p w14:paraId="171F13AA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6.2 </w:t>
      </w:r>
      <w:r>
        <w:rPr>
          <w:rFonts w:ascii="Cascadia Mono" w:hAnsi="Cascadia Mono" w:eastAsia="Droid Sans Fallback"/>
          <w:b/>
          <w:color w:val="1F4D78"/>
          <w:sz w:val="25"/>
        </w:rPr>
        <w:t>game_level</w:t>
      </w:r>
      <w:r>
        <w:rPr>
          <w:rFonts w:ascii="Calibri" w:hAnsi="Calibri" w:eastAsia="Droid Sans Fallback"/>
          <w:b/>
          <w:color w:val="2E74B5"/>
          <w:sz w:val="26"/>
        </w:rPr>
        <w:t>——关卡配置表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1FF0DF4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E5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1D1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56C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80C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5CA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A32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0B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684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06B3796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FF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1B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80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1E9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A76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C0B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D5A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617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关卡编号</w:t>
            </w:r>
          </w:p>
        </w:tc>
      </w:tr>
      <w:tr w14:paraId="7B59DAF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6E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E7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0B8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3F8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3B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676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49C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46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稳定关卡编码</w:t>
            </w:r>
          </w:p>
        </w:tc>
      </w:tr>
      <w:tr w14:paraId="647D9C4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AA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23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AA8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E9B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E00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794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43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82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关卡名称</w:t>
            </w:r>
          </w:p>
        </w:tc>
      </w:tr>
      <w:tr w14:paraId="4543CC7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E6B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description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10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VARCHAR(500)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391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79E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13E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32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5A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A3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关卡说明</w:t>
            </w:r>
          </w:p>
        </w:tc>
      </w:tr>
      <w:tr w14:paraId="755F20B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43D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grade_level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A51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94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95F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F61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15C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5D5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1～6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D4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适用年级</w:t>
            </w:r>
          </w:p>
        </w:tc>
      </w:tr>
      <w:tr w14:paraId="4D58209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AAA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knowledge_point_id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6A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487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8AC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89C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09D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66D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跨库内容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4C1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主要知识点</w:t>
            </w:r>
          </w:p>
        </w:tc>
      </w:tr>
      <w:tr w14:paraId="600EC01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F49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3B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BA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1E7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CE3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C88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BOTH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C00C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SOLO/TEAM/BOTH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128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支持模式</w:t>
            </w:r>
          </w:p>
        </w:tc>
      </w:tr>
      <w:tr w14:paraId="465BF76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C2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478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94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E6B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20DE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4DB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F69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07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默认题数</w:t>
            </w:r>
          </w:p>
        </w:tc>
      </w:tr>
      <w:tr w14:paraId="419AB79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0B6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time_limit_seconds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6B4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89D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7E6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FA7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02F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579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FE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总时限</w:t>
            </w:r>
          </w:p>
        </w:tc>
      </w:tr>
      <w:tr w14:paraId="041107B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14F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pass_rate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21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111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6E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E9C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1AB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0.8000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B4A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4F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通过正确率</w:t>
            </w:r>
          </w:p>
        </w:tc>
      </w:tr>
      <w:tr w14:paraId="63F6FD8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393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min_players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0D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05A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9B40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AF4B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E2C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32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1～4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16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最少参与人数</w:t>
            </w:r>
          </w:p>
        </w:tc>
      </w:tr>
      <w:tr w14:paraId="41EEE9B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62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max_players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D57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E9E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609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A1B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193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CFE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1～4 且 ≥ 最少人数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6F6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最多参与人数</w:t>
            </w:r>
          </w:p>
        </w:tc>
      </w:tr>
      <w:tr w14:paraId="3F0DFD0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229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base_points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05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412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059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AEA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15C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00C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3A4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基础积分奖励</w:t>
            </w:r>
          </w:p>
        </w:tc>
      </w:tr>
      <w:tr w14:paraId="78EA32E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5C8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base_experience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0C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520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403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4A4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524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548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C7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基础经验奖励</w:t>
            </w:r>
          </w:p>
        </w:tc>
      </w:tr>
      <w:tr w14:paraId="32D4315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87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previous_level_id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29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CC7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797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937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EC6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350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自关联 逻辑关联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476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前置关卡</w:t>
            </w:r>
          </w:p>
        </w:tc>
      </w:tr>
      <w:tr w14:paraId="3082A3B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09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sort_order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38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7D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B8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271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2E7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366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630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展示顺序</w:t>
            </w:r>
          </w:p>
        </w:tc>
      </w:tr>
      <w:tr w14:paraId="2CF9E10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CF1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814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A7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947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EF8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83C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DRAFT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03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DRAFT/ENABLED/DISABLED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23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关卡状态</w:t>
            </w:r>
          </w:p>
        </w:tc>
      </w:tr>
      <w:tr w14:paraId="5D09B54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69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rule_config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5E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C0F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10A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E2D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542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87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1AB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连击、能量、推进等规则</w:t>
            </w:r>
          </w:p>
        </w:tc>
      </w:tr>
      <w:tr w14:paraId="36B379B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E12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created_by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2F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54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B80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2A7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CC9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3F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跨库管理员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1E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创建人</w:t>
            </w:r>
          </w:p>
        </w:tc>
      </w:tr>
      <w:tr w14:paraId="68CD7E0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65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EA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CC3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36E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161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9E1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8C6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8D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586793A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16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9C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55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CC6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197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B56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29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944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0A3436A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AA8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E3A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9D1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2A2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0F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030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3F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4667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4EF74F8A">
      <w:pPr>
        <w:pStyle w:val="5"/>
      </w:pPr>
      <w:r>
        <w:rPr>
          <w:rFonts w:eastAsia="Droid Sans Fallback"/>
        </w:rPr>
        <w:t>建表 SQL</w:t>
      </w:r>
    </w:p>
    <w:p w14:paraId="7678FB70">
      <w:pPr>
        <w:pStyle w:val="166"/>
      </w:pPr>
      <w:r>
        <w:rPr>
          <w:rFonts w:eastAsia="Droid Sans Fallback"/>
        </w:rPr>
        <w:t>CREATE TABLE game_level (</w:t>
      </w:r>
    </w:p>
    <w:p w14:paraId="6AF73F17">
      <w:pPr>
        <w:pStyle w:val="166"/>
      </w:pPr>
      <w:r>
        <w:rPr>
          <w:rFonts w:eastAsia="Droid Sans Fallback"/>
        </w:rPr>
        <w:t>id                 BIGINT        CONSTRAINT pk_game_level PRIMARY KEY,</w:t>
      </w:r>
    </w:p>
    <w:p w14:paraId="6EDB49D6">
      <w:pPr>
        <w:pStyle w:val="166"/>
      </w:pPr>
      <w:r>
        <w:rPr>
          <w:rFonts w:eastAsia="Droid Sans Fallback"/>
        </w:rPr>
        <w:t>code               VARCHAR(64)   NOT NULL,</w:t>
      </w:r>
    </w:p>
    <w:p w14:paraId="5C069D00">
      <w:pPr>
        <w:pStyle w:val="166"/>
      </w:pPr>
      <w:r>
        <w:rPr>
          <w:rFonts w:eastAsia="Droid Sans Fallback"/>
        </w:rPr>
        <w:t>name               VARCHAR(100)  NOT NULL,</w:t>
      </w:r>
    </w:p>
    <w:p w14:paraId="16B2330E">
      <w:pPr>
        <w:pStyle w:val="166"/>
      </w:pPr>
      <w:r>
        <w:rPr>
          <w:rFonts w:eastAsia="Droid Sans Fallback"/>
        </w:rPr>
        <w:t>description        VARCHAR(500),</w:t>
      </w:r>
    </w:p>
    <w:p w14:paraId="2926CC4F">
      <w:pPr>
        <w:pStyle w:val="166"/>
      </w:pPr>
      <w:r>
        <w:rPr>
          <w:rFonts w:eastAsia="Droid Sans Fallback"/>
        </w:rPr>
        <w:t>grade_level        SMALLINT      NOT NULL,</w:t>
      </w:r>
    </w:p>
    <w:p w14:paraId="7B18022E">
      <w:pPr>
        <w:pStyle w:val="166"/>
      </w:pPr>
      <w:r>
        <w:rPr>
          <w:rFonts w:eastAsia="Droid Sans Fallback"/>
        </w:rPr>
        <w:t>knowledge_point_id BIGINT        NOT NULL,</w:t>
      </w:r>
    </w:p>
    <w:p w14:paraId="63E49B2F">
      <w:pPr>
        <w:pStyle w:val="166"/>
      </w:pPr>
      <w:r>
        <w:rPr>
          <w:rFonts w:eastAsia="Droid Sans Fallback"/>
        </w:rPr>
        <w:t>mode               VARCHAR(16)   NOT NULL DEFAULT 'BOTH',</w:t>
      </w:r>
    </w:p>
    <w:p w14:paraId="0C9C6E86">
      <w:pPr>
        <w:pStyle w:val="166"/>
      </w:pPr>
      <w:r>
        <w:rPr>
          <w:rFonts w:eastAsia="Droid Sans Fallback"/>
        </w:rPr>
        <w:t>question_count     SMALLINT      NOT NULL DEFAULT 10,</w:t>
      </w:r>
    </w:p>
    <w:p w14:paraId="7668D6C0">
      <w:pPr>
        <w:pStyle w:val="166"/>
      </w:pPr>
      <w:r>
        <w:rPr>
          <w:rFonts w:eastAsia="Droid Sans Fallback"/>
        </w:rPr>
        <w:t>time_limit_seconds INTEGER       NOT NULL,</w:t>
      </w:r>
    </w:p>
    <w:p w14:paraId="010EBA2E">
      <w:pPr>
        <w:pStyle w:val="166"/>
      </w:pPr>
      <w:r>
        <w:rPr>
          <w:rFonts w:eastAsia="Droid Sans Fallback"/>
        </w:rPr>
        <w:t>pass_rate          NUMERIC(5,4)  NOT NULL DEFAULT 0.8000,</w:t>
      </w:r>
    </w:p>
    <w:p w14:paraId="5B1CCBFF">
      <w:pPr>
        <w:pStyle w:val="166"/>
      </w:pPr>
      <w:r>
        <w:rPr>
          <w:rFonts w:eastAsia="Droid Sans Fallback"/>
        </w:rPr>
        <w:t>min_players        SMALLINT      NOT NULL DEFAULT 1,</w:t>
      </w:r>
    </w:p>
    <w:p w14:paraId="20B310AF">
      <w:pPr>
        <w:pStyle w:val="166"/>
      </w:pPr>
      <w:r>
        <w:rPr>
          <w:rFonts w:eastAsia="Droid Sans Fallback"/>
        </w:rPr>
        <w:t>max_players        SMALLINT      NOT NULL DEFAULT 4,</w:t>
      </w:r>
    </w:p>
    <w:p w14:paraId="02A7A47F">
      <w:pPr>
        <w:pStyle w:val="166"/>
      </w:pPr>
      <w:r>
        <w:rPr>
          <w:rFonts w:eastAsia="Droid Sans Fallback"/>
        </w:rPr>
        <w:t>base_points        INTEGER       NOT NULL DEFAULT 0,</w:t>
      </w:r>
    </w:p>
    <w:p w14:paraId="2F616710">
      <w:pPr>
        <w:pStyle w:val="166"/>
      </w:pPr>
      <w:r>
        <w:rPr>
          <w:rFonts w:eastAsia="Droid Sans Fallback"/>
        </w:rPr>
        <w:t>base_experience    INTEGER       NOT NULL DEFAULT 0,</w:t>
      </w:r>
    </w:p>
    <w:p w14:paraId="4770FA08">
      <w:pPr>
        <w:pStyle w:val="166"/>
      </w:pPr>
      <w:r>
        <w:rPr>
          <w:rFonts w:eastAsia="Droid Sans Fallback"/>
        </w:rPr>
        <w:t>previous_level_id  BIGINT,</w:t>
      </w:r>
    </w:p>
    <w:p w14:paraId="478DF0DE">
      <w:pPr>
        <w:pStyle w:val="166"/>
      </w:pPr>
      <w:r>
        <w:rPr>
          <w:rFonts w:eastAsia="Droid Sans Fallback"/>
        </w:rPr>
        <w:t>sort_order         INTEGER       NOT NULL DEFAULT 0,</w:t>
      </w:r>
    </w:p>
    <w:p w14:paraId="11BA710A">
      <w:pPr>
        <w:pStyle w:val="166"/>
      </w:pPr>
      <w:r>
        <w:rPr>
          <w:rFonts w:eastAsia="Droid Sans Fallback"/>
        </w:rPr>
        <w:t>status             VARCHAR(16)   NOT NULL DEFAULT 'DRAFT',</w:t>
      </w:r>
    </w:p>
    <w:p w14:paraId="0AAFDEA4">
      <w:pPr>
        <w:pStyle w:val="166"/>
      </w:pPr>
      <w:r>
        <w:rPr>
          <w:rFonts w:eastAsia="Droid Sans Fallback"/>
        </w:rPr>
        <w:t>rule_config        JSONB,</w:t>
      </w:r>
    </w:p>
    <w:p w14:paraId="7C830D2F">
      <w:pPr>
        <w:pStyle w:val="166"/>
      </w:pPr>
      <w:r>
        <w:rPr>
          <w:rFonts w:eastAsia="Droid Sans Fallback"/>
        </w:rPr>
        <w:t>created_by         BIGINT        NOT NULL,</w:t>
      </w:r>
    </w:p>
    <w:p w14:paraId="5616F9C2">
      <w:pPr>
        <w:pStyle w:val="166"/>
      </w:pPr>
      <w:r>
        <w:rPr>
          <w:rFonts w:eastAsia="Droid Sans Fallback"/>
        </w:rPr>
        <w:t>created_at         TIMESTAMPTZ     NOT NULL DEFAULT CURRENT_TIMESTAMP,</w:t>
      </w:r>
    </w:p>
    <w:p w14:paraId="0CF43EE9">
      <w:pPr>
        <w:pStyle w:val="166"/>
      </w:pPr>
      <w:r>
        <w:rPr>
          <w:rFonts w:eastAsia="Droid Sans Fallback"/>
        </w:rPr>
        <w:t>updated_at         TIMESTAMPTZ     NOT NULL DEFAULT CURRENT_TIMESTAMP,</w:t>
      </w:r>
    </w:p>
    <w:p w14:paraId="14D7EBF7">
      <w:pPr>
        <w:pStyle w:val="166"/>
      </w:pPr>
      <w:r>
        <w:rPr>
          <w:rFonts w:eastAsia="Droid Sans Fallback"/>
        </w:rPr>
        <w:t>version            INTEGER       NOT NULL DEFAULT 0,</w:t>
      </w:r>
    </w:p>
    <w:p w14:paraId="0E8CF003">
      <w:pPr>
        <w:pStyle w:val="166"/>
      </w:pPr>
      <w:r>
        <w:rPr>
          <w:rFonts w:eastAsia="Droid Sans Fallback"/>
        </w:rPr>
        <w:t>CONSTRAINT uk_game_level_code UNIQUE (code),</w:t>
      </w:r>
    </w:p>
    <w:p w14:paraId="19CEA88B">
      <w:pPr>
        <w:pStyle w:val="166"/>
      </w:pPr>
      <w:r>
        <w:rPr>
          <w:rFonts w:eastAsia="Droid Sans Fallback"/>
        </w:rPr>
        <w:t>CONSTRAINT ck_game_level_not_self CHECK</w:t>
      </w:r>
    </w:p>
    <w:p w14:paraId="252546BC">
      <w:pPr>
        <w:pStyle w:val="166"/>
      </w:pPr>
      <w:r>
        <w:rPr>
          <w:rFonts w:eastAsia="Droid Sans Fallback"/>
        </w:rPr>
        <w:t>(previous_level_id IS NULL OR previous_level_id &lt;&gt; id),</w:t>
      </w:r>
    </w:p>
    <w:p w14:paraId="6D134846">
      <w:pPr>
        <w:pStyle w:val="166"/>
      </w:pPr>
      <w:r>
        <w:rPr>
          <w:rFonts w:eastAsia="Droid Sans Fallback"/>
        </w:rPr>
        <w:t>CONSTRAINT ck_game_level_grade CHECK (grade_level BETWEEN 1 AND 6),</w:t>
      </w:r>
    </w:p>
    <w:p w14:paraId="3ECEC8B1">
      <w:pPr>
        <w:pStyle w:val="166"/>
      </w:pPr>
      <w:r>
        <w:rPr>
          <w:rFonts w:eastAsia="Droid Sans Fallback"/>
        </w:rPr>
        <w:t>CONSTRAINT ck_game_level_mode CHECK (mode IN ('SOLO', 'TEAM', 'BOTH')),</w:t>
      </w:r>
    </w:p>
    <w:p w14:paraId="6C24D339">
      <w:pPr>
        <w:pStyle w:val="166"/>
      </w:pPr>
      <w:r>
        <w:rPr>
          <w:rFonts w:eastAsia="Droid Sans Fallback"/>
        </w:rPr>
        <w:t>CONSTRAINT ck_game_level_question_count CHECK (question_count &gt; 0),</w:t>
      </w:r>
    </w:p>
    <w:p w14:paraId="654C1D44">
      <w:pPr>
        <w:pStyle w:val="166"/>
      </w:pPr>
      <w:r>
        <w:rPr>
          <w:rFonts w:eastAsia="Droid Sans Fallback"/>
        </w:rPr>
        <w:t>CONSTRAINT ck_game_level_time CHECK (time_limit_seconds &gt; 0),</w:t>
      </w:r>
    </w:p>
    <w:p w14:paraId="359DABD3">
      <w:pPr>
        <w:pStyle w:val="166"/>
      </w:pPr>
      <w:r>
        <w:rPr>
          <w:rFonts w:eastAsia="Droid Sans Fallback"/>
        </w:rPr>
        <w:t>CONSTRAINT ck_game_level_pass_rate CHECK (pass_rate &gt; 0 AND pass_rate &lt;= 1),</w:t>
      </w:r>
    </w:p>
    <w:p w14:paraId="4088011D">
      <w:pPr>
        <w:pStyle w:val="166"/>
      </w:pPr>
      <w:r>
        <w:rPr>
          <w:rFonts w:eastAsia="Droid Sans Fallback"/>
        </w:rPr>
        <w:t>CONSTRAINT ck_game_level_players CHECK</w:t>
      </w:r>
    </w:p>
    <w:p w14:paraId="0A4C0F48">
      <w:pPr>
        <w:pStyle w:val="166"/>
      </w:pPr>
      <w:r>
        <w:rPr>
          <w:rFonts w:eastAsia="Droid Sans Fallback"/>
        </w:rPr>
        <w:t>(min_players BETWEEN 1 AND 4 AND max_players BETWEEN 1 AND 4</w:t>
      </w:r>
    </w:p>
    <w:p w14:paraId="71E1C0A0">
      <w:pPr>
        <w:pStyle w:val="166"/>
      </w:pPr>
      <w:r>
        <w:rPr>
          <w:rFonts w:eastAsia="Droid Sans Fallback"/>
        </w:rPr>
        <w:t>AND min_players &lt;= max_players</w:t>
      </w:r>
    </w:p>
    <w:p w14:paraId="0BA3EBAE">
      <w:pPr>
        <w:pStyle w:val="166"/>
      </w:pPr>
      <w:r>
        <w:rPr>
          <w:rFonts w:eastAsia="Droid Sans Fallback"/>
        </w:rPr>
        <w:t>AND (mode &lt;&gt; 'SOLO' OR (min_players = 1 AND max_players = 1))</w:t>
      </w:r>
    </w:p>
    <w:p w14:paraId="2F55A60E">
      <w:pPr>
        <w:pStyle w:val="166"/>
      </w:pPr>
      <w:r>
        <w:rPr>
          <w:rFonts w:eastAsia="Droid Sans Fallback"/>
        </w:rPr>
        <w:t>AND (mode &lt;&gt; 'TEAM' OR min_players &gt;= 2)),</w:t>
      </w:r>
    </w:p>
    <w:p w14:paraId="2628BA59">
      <w:pPr>
        <w:pStyle w:val="166"/>
      </w:pPr>
      <w:r>
        <w:rPr>
          <w:rFonts w:eastAsia="Droid Sans Fallback"/>
        </w:rPr>
        <w:t>CONSTRAINT ck_game_level_rewards CHECK</w:t>
      </w:r>
    </w:p>
    <w:p w14:paraId="53FF0EE7">
      <w:pPr>
        <w:pStyle w:val="166"/>
      </w:pPr>
      <w:r>
        <w:rPr>
          <w:rFonts w:eastAsia="Droid Sans Fallback"/>
        </w:rPr>
        <w:t>(base_points &gt;= 0 AND base_experience &gt;= 0),</w:t>
      </w:r>
    </w:p>
    <w:p w14:paraId="0C1F3B8E">
      <w:pPr>
        <w:pStyle w:val="166"/>
      </w:pPr>
      <w:r>
        <w:rPr>
          <w:rFonts w:eastAsia="Droid Sans Fallback"/>
        </w:rPr>
        <w:t>CONSTRAINT ck_game_level_sort CHECK (sort_order &gt;= 0),</w:t>
      </w:r>
    </w:p>
    <w:p w14:paraId="36DA6B5D">
      <w:pPr>
        <w:pStyle w:val="166"/>
      </w:pPr>
      <w:r>
        <w:rPr>
          <w:rFonts w:eastAsia="Droid Sans Fallback"/>
        </w:rPr>
        <w:t>CONSTRAINT ck_game_level_status CHECK (status IN ('DRAFT', 'ENABLED', 'DISABLED')),</w:t>
      </w:r>
    </w:p>
    <w:p w14:paraId="1BB8BDA1">
      <w:pPr>
        <w:pStyle w:val="166"/>
      </w:pPr>
      <w:r>
        <w:rPr>
          <w:rFonts w:eastAsia="Droid Sans Fallback"/>
        </w:rPr>
        <w:t>CONSTRAINT ck_game_level_version CHECK (version &gt;= 0)</w:t>
      </w:r>
    </w:p>
    <w:p w14:paraId="4CD5E4F8">
      <w:pPr>
        <w:pStyle w:val="166"/>
      </w:pPr>
      <w:r>
        <w:rPr>
          <w:rFonts w:eastAsia="Droid Sans Fallback"/>
        </w:rPr>
        <w:t>);</w:t>
      </w:r>
    </w:p>
    <w:p w14:paraId="76FFD15C">
      <w:pPr>
        <w:pStyle w:val="166"/>
      </w:pPr>
      <w:r>
        <w:rPr>
          <w:rFonts w:eastAsia="Droid Sans Fallback"/>
        </w:rPr>
        <w:t>CREATE INDEX idx_game_level_grade_sort</w:t>
      </w:r>
    </w:p>
    <w:p w14:paraId="28F4CF9B">
      <w:pPr>
        <w:pStyle w:val="166"/>
      </w:pPr>
      <w:r>
        <w:rPr>
          <w:rFonts w:eastAsia="Droid Sans Fallback"/>
        </w:rPr>
        <w:t>ON game_level (grade_level, sort_order)</w:t>
      </w:r>
    </w:p>
    <w:p w14:paraId="4DE16E0E">
      <w:pPr>
        <w:pStyle w:val="166"/>
      </w:pPr>
      <w:r>
        <w:rPr>
          <w:rFonts w:eastAsia="Droid Sans Fallback"/>
        </w:rPr>
        <w:t>WHERE status = 'ENABLED';</w:t>
      </w:r>
    </w:p>
    <w:p w14:paraId="71E5C24B">
      <w:pPr>
        <w:pStyle w:val="166"/>
      </w:pPr>
      <w:r>
        <w:rPr>
          <w:rFonts w:eastAsia="Droid Sans Fallback"/>
        </w:rPr>
        <w:t>CREATE INDEX idx_game_level_knowledge</w:t>
      </w:r>
    </w:p>
    <w:p w14:paraId="4020E41D">
      <w:pPr>
        <w:pStyle w:val="166"/>
      </w:pPr>
      <w:r>
        <w:rPr>
          <w:rFonts w:eastAsia="Droid Sans Fallback"/>
        </w:rPr>
        <w:t>ON game_level (knowledge_point_id, status);</w:t>
      </w:r>
    </w:p>
    <w:p w14:paraId="0DCD7503">
      <w:pPr>
        <w:pStyle w:val="166"/>
      </w:pPr>
      <w:r>
        <w:rPr>
          <w:rFonts w:eastAsia="Droid Sans Fallback"/>
        </w:rPr>
        <w:t>CREATE INDEX idx_game_level_previous_level_id</w:t>
      </w:r>
    </w:p>
    <w:p w14:paraId="6D71D682">
      <w:pPr>
        <w:pStyle w:val="166"/>
      </w:pPr>
      <w:r>
        <w:rPr>
          <w:rFonts w:eastAsia="Droid Sans Fallback"/>
        </w:rPr>
        <w:t>ON game_level (previous_level_id);</w:t>
      </w:r>
    </w:p>
    <w:p w14:paraId="27AD6692">
      <w:pPr>
        <w:pStyle w:val="166"/>
      </w:pPr>
      <w:r>
        <w:rPr>
          <w:rFonts w:eastAsia="Droid Sans Fallback"/>
        </w:rPr>
        <w:t>COMMENT ON TABLE game_level IS '可配置游戏关卡';</w:t>
      </w:r>
    </w:p>
    <w:p w14:paraId="76BFBB40">
      <w:pPr>
        <w:pStyle w:val="166"/>
      </w:pPr>
      <w:r>
        <w:rPr>
          <w:rFonts w:eastAsia="Droid Sans Fallback"/>
        </w:rPr>
        <w:t>COMMENT ON COLUMN game_level.id IS '关卡编号';</w:t>
      </w:r>
    </w:p>
    <w:p w14:paraId="653E7A31">
      <w:pPr>
        <w:pStyle w:val="166"/>
      </w:pPr>
      <w:r>
        <w:rPr>
          <w:rFonts w:eastAsia="Droid Sans Fallback"/>
        </w:rPr>
        <w:t>COMMENT ON COLUMN game_level.code IS '稳定关卡编码';</w:t>
      </w:r>
    </w:p>
    <w:p w14:paraId="131273C2">
      <w:pPr>
        <w:pStyle w:val="166"/>
      </w:pPr>
      <w:r>
        <w:rPr>
          <w:rFonts w:eastAsia="Droid Sans Fallback"/>
        </w:rPr>
        <w:t>COMMENT ON COLUMN game_level.name IS '关卡名称';</w:t>
      </w:r>
    </w:p>
    <w:p w14:paraId="6982E8FA">
      <w:pPr>
        <w:pStyle w:val="166"/>
      </w:pPr>
      <w:r>
        <w:rPr>
          <w:rFonts w:eastAsia="Droid Sans Fallback"/>
        </w:rPr>
        <w:t>COMMENT ON COLUMN game_level.description IS '关卡说明';</w:t>
      </w:r>
    </w:p>
    <w:p w14:paraId="6DDB07FF">
      <w:pPr>
        <w:pStyle w:val="166"/>
      </w:pPr>
      <w:r>
        <w:rPr>
          <w:rFonts w:eastAsia="Droid Sans Fallback"/>
        </w:rPr>
        <w:t>COMMENT ON COLUMN game_level.grade_level IS '适用年级';</w:t>
      </w:r>
    </w:p>
    <w:p w14:paraId="6FF41347">
      <w:pPr>
        <w:pStyle w:val="166"/>
      </w:pPr>
      <w:r>
        <w:rPr>
          <w:rFonts w:eastAsia="Droid Sans Fallback"/>
        </w:rPr>
        <w:t>COMMENT ON COLUMN game_level.knowledge_point_id IS '主要知识点';</w:t>
      </w:r>
    </w:p>
    <w:p w14:paraId="02690DED">
      <w:pPr>
        <w:pStyle w:val="166"/>
      </w:pPr>
      <w:r>
        <w:rPr>
          <w:rFonts w:eastAsia="Droid Sans Fallback"/>
        </w:rPr>
        <w:t>COMMENT ON COLUMN game_level.mode IS '支持模式';</w:t>
      </w:r>
    </w:p>
    <w:p w14:paraId="3AA69F29">
      <w:pPr>
        <w:pStyle w:val="166"/>
      </w:pPr>
      <w:r>
        <w:rPr>
          <w:rFonts w:eastAsia="Droid Sans Fallback"/>
        </w:rPr>
        <w:t>COMMENT ON COLUMN game_level.question_count IS '默认题数';</w:t>
      </w:r>
    </w:p>
    <w:p w14:paraId="1882EB3F">
      <w:pPr>
        <w:pStyle w:val="166"/>
      </w:pPr>
      <w:r>
        <w:rPr>
          <w:rFonts w:eastAsia="Droid Sans Fallback"/>
        </w:rPr>
        <w:t>COMMENT ON COLUMN game_level.time_limit_seconds IS '总时限';</w:t>
      </w:r>
    </w:p>
    <w:p w14:paraId="71A2E918">
      <w:pPr>
        <w:pStyle w:val="166"/>
      </w:pPr>
      <w:r>
        <w:rPr>
          <w:rFonts w:eastAsia="Droid Sans Fallback"/>
        </w:rPr>
        <w:t>COMMENT ON COLUMN game_level.pass_rate IS '通过正确率';</w:t>
      </w:r>
    </w:p>
    <w:p w14:paraId="3A909116">
      <w:pPr>
        <w:pStyle w:val="166"/>
      </w:pPr>
      <w:r>
        <w:rPr>
          <w:rFonts w:eastAsia="Droid Sans Fallback"/>
        </w:rPr>
        <w:t>COMMENT ON COLUMN game_level.min_players IS '最少参与人数';</w:t>
      </w:r>
    </w:p>
    <w:p w14:paraId="31CFFD4A">
      <w:pPr>
        <w:pStyle w:val="166"/>
      </w:pPr>
      <w:r>
        <w:rPr>
          <w:rFonts w:eastAsia="Droid Sans Fallback"/>
        </w:rPr>
        <w:t>COMMENT ON COLUMN game_level.max_players IS '最多参与人数';</w:t>
      </w:r>
    </w:p>
    <w:p w14:paraId="308B3737">
      <w:pPr>
        <w:pStyle w:val="166"/>
      </w:pPr>
      <w:r>
        <w:rPr>
          <w:rFonts w:eastAsia="Droid Sans Fallback"/>
        </w:rPr>
        <w:t>COMMENT ON COLUMN game_level.base_points IS '基础积分奖励';</w:t>
      </w:r>
    </w:p>
    <w:p w14:paraId="6E1689ED">
      <w:pPr>
        <w:pStyle w:val="166"/>
      </w:pPr>
      <w:r>
        <w:rPr>
          <w:rFonts w:eastAsia="Droid Sans Fallback"/>
        </w:rPr>
        <w:t>COMMENT ON COLUMN game_level.base_experience IS '基础经验奖励';</w:t>
      </w:r>
    </w:p>
    <w:p w14:paraId="7441D72B">
      <w:pPr>
        <w:pStyle w:val="166"/>
      </w:pPr>
      <w:r>
        <w:rPr>
          <w:rFonts w:eastAsia="Droid Sans Fallback"/>
        </w:rPr>
        <w:t>COMMENT ON COLUMN game_level.previous_level_id IS '前置关卡';</w:t>
      </w:r>
    </w:p>
    <w:p w14:paraId="470E7999">
      <w:pPr>
        <w:pStyle w:val="166"/>
      </w:pPr>
      <w:r>
        <w:rPr>
          <w:rFonts w:eastAsia="Droid Sans Fallback"/>
        </w:rPr>
        <w:t>COMMENT ON COLUMN game_level.sort_order IS '展示顺序';</w:t>
      </w:r>
    </w:p>
    <w:p w14:paraId="30EDC3D9">
      <w:pPr>
        <w:pStyle w:val="166"/>
      </w:pPr>
      <w:r>
        <w:rPr>
          <w:rFonts w:eastAsia="Droid Sans Fallback"/>
        </w:rPr>
        <w:t>COMMENT ON COLUMN game_level.status IS '关卡状态';</w:t>
      </w:r>
    </w:p>
    <w:p w14:paraId="4C14F223">
      <w:pPr>
        <w:pStyle w:val="166"/>
      </w:pPr>
      <w:r>
        <w:rPr>
          <w:rFonts w:eastAsia="Droid Sans Fallback"/>
        </w:rPr>
        <w:t>COMMENT ON COLUMN game_level.rule_config IS '连击、能量、推进等规则';</w:t>
      </w:r>
    </w:p>
    <w:p w14:paraId="78435039">
      <w:pPr>
        <w:pStyle w:val="166"/>
      </w:pPr>
      <w:r>
        <w:rPr>
          <w:rFonts w:eastAsia="Droid Sans Fallback"/>
        </w:rPr>
        <w:t>COMMENT ON COLUMN game_level.created_by IS '创建人';</w:t>
      </w:r>
    </w:p>
    <w:p w14:paraId="671392F3">
      <w:pPr>
        <w:pStyle w:val="166"/>
      </w:pPr>
      <w:r>
        <w:rPr>
          <w:rFonts w:eastAsia="Droid Sans Fallback"/>
        </w:rPr>
        <w:t>COMMENT ON COLUMN game_level.created_at IS '创建时间';</w:t>
      </w:r>
    </w:p>
    <w:p w14:paraId="11FD1C76">
      <w:pPr>
        <w:pStyle w:val="166"/>
      </w:pPr>
      <w:r>
        <w:rPr>
          <w:rFonts w:eastAsia="Droid Sans Fallback"/>
        </w:rPr>
        <w:t>COMMENT ON COLUMN game_level.updated_at IS '更新时间';</w:t>
      </w:r>
    </w:p>
    <w:p w14:paraId="67EBA3E0">
      <w:pPr>
        <w:pStyle w:val="166"/>
      </w:pPr>
      <w:r>
        <w:rPr>
          <w:rFonts w:eastAsia="Droid Sans Fallback"/>
        </w:rPr>
        <w:t>COMMENT ON COLUMN game_level.version IS '乐观锁版本号';</w:t>
      </w:r>
    </w:p>
    <w:p w14:paraId="6D5F892A">
      <w:pPr>
        <w:spacing w:after="40"/>
      </w:pPr>
    </w:p>
    <w:p w14:paraId="0B3D56C3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6.3 </w:t>
      </w:r>
      <w:r>
        <w:rPr>
          <w:rFonts w:ascii="Cascadia Mono" w:hAnsi="Cascadia Mono" w:eastAsia="Droid Sans Fallback"/>
          <w:b/>
          <w:color w:val="1F4D78"/>
          <w:sz w:val="25"/>
        </w:rPr>
        <w:t>game_session</w:t>
      </w:r>
      <w:r>
        <w:rPr>
          <w:rFonts w:ascii="Calibri" w:hAnsi="Calibri" w:eastAsia="Droid Sans Fallback"/>
          <w:b/>
          <w:color w:val="2E74B5"/>
          <w:sz w:val="26"/>
        </w:rPr>
        <w:t>——闯关对局表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58C19B8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46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62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DD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8CE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F70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305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BB2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9C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49735C2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FE0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E12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263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DAC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DB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DEA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DA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C0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对局编号</w:t>
            </w:r>
          </w:p>
        </w:tc>
      </w:tr>
      <w:tr w14:paraId="5E5CF6F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9BD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level_id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FA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C95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1E7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99F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4A2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6F4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game_level.id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9F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关卡编号</w:t>
            </w:r>
          </w:p>
        </w:tc>
      </w:tr>
      <w:tr w14:paraId="7FF89DA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2A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470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30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222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E4D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756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CB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SOLO/TEAM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BC9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实际对局模式</w:t>
            </w:r>
          </w:p>
        </w:tc>
      </w:tr>
      <w:tr w14:paraId="7091D84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768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creator_student_id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473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DBA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39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B5F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F79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0CFA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跨库学生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48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发起学生</w:t>
            </w:r>
          </w:p>
        </w:tc>
      </w:tr>
      <w:tr w14:paraId="2853D8F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DC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3E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346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94E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A62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8C3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WAITING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F17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7E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对局状态/结果</w:t>
            </w:r>
          </w:p>
        </w:tc>
      </w:tr>
      <w:tr w14:paraId="5EB4152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AB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member_count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06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DEE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2E1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3FC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1E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82B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1～4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F9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成员数快照</w:t>
            </w:r>
          </w:p>
        </w:tc>
      </w:tr>
      <w:tr w14:paraId="6BABAEE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0D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question_count_snapshot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05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53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687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829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B89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5B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56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本局题数规则快照</w:t>
            </w:r>
          </w:p>
        </w:tc>
      </w:tr>
      <w:tr w14:paraId="7B50FA3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B7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time_limit_seconds_snapshot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D0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1DD6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B97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ED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9BE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F9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A7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本局时限快照</w:t>
            </w:r>
          </w:p>
        </w:tc>
      </w:tr>
      <w:tr w14:paraId="2E16001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EE9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pass_rate_snapshot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43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NUMERIC(5,4)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B38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C3A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5/4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43A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AA9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0A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0～1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F37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本局通过率快照</w:t>
            </w:r>
          </w:p>
        </w:tc>
      </w:tr>
      <w:tr w14:paraId="1CB0006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51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team_progress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07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NUMERIC(8,2)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62E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C77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8/2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186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1E2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0.00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9EA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4E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队伍推进值</w:t>
            </w:r>
          </w:p>
        </w:tc>
      </w:tr>
      <w:tr w14:paraId="607D3F3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70D7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started_at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2C2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6F5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4AF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62B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A48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DF0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A5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开始时间</w:t>
            </w:r>
          </w:p>
        </w:tc>
      </w:tr>
      <w:tr w14:paraId="0D677D6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783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ended_at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6D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E9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80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ADBA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95A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16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74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结束时间</w:t>
            </w:r>
          </w:p>
        </w:tc>
      </w:tr>
      <w:tr w14:paraId="001C71C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4B9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result_detail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867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4A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BCF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58F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6A1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CA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704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结算规则与结果快照</w:t>
            </w:r>
          </w:p>
        </w:tc>
      </w:tr>
      <w:tr w14:paraId="3017095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A8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6E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EF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1D1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641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036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34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BDC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6419E35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A6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3F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32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959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A73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9D3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FE2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6A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6F25B85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62E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E38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8DE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C9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20C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845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D1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7D0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78A08726">
      <w:pPr>
        <w:pStyle w:val="5"/>
      </w:pPr>
      <w:r>
        <w:rPr>
          <w:rFonts w:eastAsia="Droid Sans Fallback"/>
        </w:rPr>
        <w:t>建表 SQL</w:t>
      </w:r>
    </w:p>
    <w:p w14:paraId="56F7013A">
      <w:pPr>
        <w:pStyle w:val="166"/>
      </w:pPr>
      <w:r>
        <w:rPr>
          <w:rFonts w:eastAsia="Droid Sans Fallback"/>
        </w:rPr>
        <w:t>CREATE TABLE game_session (</w:t>
      </w:r>
    </w:p>
    <w:p w14:paraId="272314D3">
      <w:pPr>
        <w:pStyle w:val="166"/>
      </w:pPr>
      <w:r>
        <w:rPr>
          <w:rFonts w:eastAsia="Droid Sans Fallback"/>
        </w:rPr>
        <w:t>id                          BIGINT        CONSTRAINT pk_game_session PRIMARY KEY,</w:t>
      </w:r>
    </w:p>
    <w:p w14:paraId="2BFCCAAF">
      <w:pPr>
        <w:pStyle w:val="166"/>
      </w:pPr>
      <w:r>
        <w:rPr>
          <w:rFonts w:eastAsia="Droid Sans Fallback"/>
        </w:rPr>
        <w:t>level_id                    BIGINT        NOT NULL,</w:t>
      </w:r>
    </w:p>
    <w:p w14:paraId="5DF19624">
      <w:pPr>
        <w:pStyle w:val="166"/>
      </w:pPr>
      <w:r>
        <w:rPr>
          <w:rFonts w:eastAsia="Droid Sans Fallback"/>
        </w:rPr>
        <w:t>mode                        VARCHAR(16)   NOT NULL,</w:t>
      </w:r>
    </w:p>
    <w:p w14:paraId="0576CA95">
      <w:pPr>
        <w:pStyle w:val="166"/>
      </w:pPr>
      <w:r>
        <w:rPr>
          <w:rFonts w:eastAsia="Droid Sans Fallback"/>
        </w:rPr>
        <w:t>creator_student_id          BIGINT        NOT NULL,</w:t>
      </w:r>
    </w:p>
    <w:p w14:paraId="16A9D8DC">
      <w:pPr>
        <w:pStyle w:val="166"/>
      </w:pPr>
      <w:r>
        <w:rPr>
          <w:rFonts w:eastAsia="Droid Sans Fallback"/>
        </w:rPr>
        <w:t>status                      VARCHAR(16)   NOT NULL DEFAULT 'WAITING',</w:t>
      </w:r>
    </w:p>
    <w:p w14:paraId="1189E332">
      <w:pPr>
        <w:pStyle w:val="166"/>
      </w:pPr>
      <w:r>
        <w:rPr>
          <w:rFonts w:eastAsia="Droid Sans Fallback"/>
        </w:rPr>
        <w:t>member_count                SMALLINT      NOT NULL DEFAULT 1,</w:t>
      </w:r>
    </w:p>
    <w:p w14:paraId="3457DBE9">
      <w:pPr>
        <w:pStyle w:val="166"/>
      </w:pPr>
      <w:r>
        <w:rPr>
          <w:rFonts w:eastAsia="Droid Sans Fallback"/>
        </w:rPr>
        <w:t>question_count_snapshot     SMALLINT      NOT NULL,</w:t>
      </w:r>
    </w:p>
    <w:p w14:paraId="171CF6FB">
      <w:pPr>
        <w:pStyle w:val="166"/>
      </w:pPr>
      <w:r>
        <w:rPr>
          <w:rFonts w:eastAsia="Droid Sans Fallback"/>
        </w:rPr>
        <w:t>time_limit_seconds_snapshot INTEGER       NOT NULL,</w:t>
      </w:r>
    </w:p>
    <w:p w14:paraId="2206E11D">
      <w:pPr>
        <w:pStyle w:val="166"/>
      </w:pPr>
      <w:r>
        <w:rPr>
          <w:rFonts w:eastAsia="Droid Sans Fallback"/>
        </w:rPr>
        <w:t>pass_rate_snapshot          NUMERIC(5,4)  NOT NULL,</w:t>
      </w:r>
    </w:p>
    <w:p w14:paraId="3E108A28">
      <w:pPr>
        <w:pStyle w:val="166"/>
      </w:pPr>
      <w:r>
        <w:rPr>
          <w:rFonts w:eastAsia="Droid Sans Fallback"/>
        </w:rPr>
        <w:t>team_progress               NUMERIC(8,2)  NOT NULL DEFAULT 0.00,</w:t>
      </w:r>
    </w:p>
    <w:p w14:paraId="520EAE66">
      <w:pPr>
        <w:pStyle w:val="166"/>
      </w:pPr>
      <w:r>
        <w:rPr>
          <w:rFonts w:eastAsia="Droid Sans Fallback"/>
        </w:rPr>
        <w:t>started_at                  TIMESTAMPTZ,</w:t>
      </w:r>
    </w:p>
    <w:p w14:paraId="2BD01F22">
      <w:pPr>
        <w:pStyle w:val="166"/>
      </w:pPr>
      <w:r>
        <w:rPr>
          <w:rFonts w:eastAsia="Droid Sans Fallback"/>
        </w:rPr>
        <w:t>ended_at                    TIMESTAMPTZ,</w:t>
      </w:r>
    </w:p>
    <w:p w14:paraId="7FAA7909">
      <w:pPr>
        <w:pStyle w:val="166"/>
      </w:pPr>
      <w:r>
        <w:rPr>
          <w:rFonts w:eastAsia="Droid Sans Fallback"/>
        </w:rPr>
        <w:t>result_detail               JSONB,</w:t>
      </w:r>
    </w:p>
    <w:p w14:paraId="321D51EA">
      <w:pPr>
        <w:pStyle w:val="166"/>
      </w:pPr>
      <w:r>
        <w:rPr>
          <w:rFonts w:eastAsia="Droid Sans Fallback"/>
        </w:rPr>
        <w:t>created_at                  TIMESTAMPTZ     NOT NULL DEFAULT CURRENT_TIMESTAMP,</w:t>
      </w:r>
    </w:p>
    <w:p w14:paraId="262B343C">
      <w:pPr>
        <w:pStyle w:val="166"/>
      </w:pPr>
      <w:r>
        <w:rPr>
          <w:rFonts w:eastAsia="Droid Sans Fallback"/>
        </w:rPr>
        <w:t>updated_at                  TIMESTAMPTZ     NOT NULL DEFAULT CURRENT_TIMESTAMP,</w:t>
      </w:r>
    </w:p>
    <w:p w14:paraId="06B87DEE">
      <w:pPr>
        <w:pStyle w:val="166"/>
      </w:pPr>
      <w:r>
        <w:rPr>
          <w:rFonts w:eastAsia="Droid Sans Fallback"/>
        </w:rPr>
        <w:t>version                     INTEGER       NOT NULL DEFAULT 0,</w:t>
      </w:r>
    </w:p>
    <w:p w14:paraId="78E0C750">
      <w:pPr>
        <w:pStyle w:val="166"/>
      </w:pPr>
      <w:r>
        <w:rPr>
          <w:rFonts w:eastAsia="Droid Sans Fallback"/>
        </w:rPr>
        <w:t>CONSTRAINT ck_game_session_mode CHECK (mode IN ('SOLO', 'TEAM')),</w:t>
      </w:r>
    </w:p>
    <w:p w14:paraId="2A6EE8EC">
      <w:pPr>
        <w:pStyle w:val="166"/>
      </w:pPr>
      <w:r>
        <w:rPr>
          <w:rFonts w:eastAsia="Droid Sans Fallback"/>
        </w:rPr>
        <w:t>CONSTRAINT ck_game_session_status CHECK (status IN</w:t>
      </w:r>
    </w:p>
    <w:p w14:paraId="2B2FE56D">
      <w:pPr>
        <w:pStyle w:val="166"/>
      </w:pPr>
      <w:r>
        <w:rPr>
          <w:rFonts w:eastAsia="Droid Sans Fallback"/>
        </w:rPr>
        <w:t>('WAITING', 'IN_PROGRESS', 'SUCCESS', 'FAILED', 'CANCELLED')),</w:t>
      </w:r>
    </w:p>
    <w:p w14:paraId="0E985970">
      <w:pPr>
        <w:pStyle w:val="166"/>
      </w:pPr>
      <w:r>
        <w:rPr>
          <w:rFonts w:eastAsia="Droid Sans Fallback"/>
        </w:rPr>
        <w:t>CONSTRAINT ck_game_session_members CHECK</w:t>
      </w:r>
    </w:p>
    <w:p w14:paraId="6B16699D">
      <w:pPr>
        <w:pStyle w:val="166"/>
      </w:pPr>
      <w:r>
        <w:rPr>
          <w:rFonts w:eastAsia="Droid Sans Fallback"/>
        </w:rPr>
        <w:t>(member_count BETWEEN 1 AND 4</w:t>
      </w:r>
    </w:p>
    <w:p w14:paraId="259B27AF">
      <w:pPr>
        <w:pStyle w:val="166"/>
      </w:pPr>
      <w:r>
        <w:rPr>
          <w:rFonts w:eastAsia="Droid Sans Fallback"/>
        </w:rPr>
        <w:t>AND (mode &lt;&gt; 'SOLO' OR member_count = 1)</w:t>
      </w:r>
    </w:p>
    <w:p w14:paraId="56B7D9E5">
      <w:pPr>
        <w:pStyle w:val="166"/>
      </w:pPr>
      <w:r>
        <w:rPr>
          <w:rFonts w:eastAsia="Droid Sans Fallback"/>
        </w:rPr>
        <w:t>AND (mode &lt;&gt; 'TEAM' OR status = 'WAITING' OR member_count BETWEEN 2 AND 4)),</w:t>
      </w:r>
    </w:p>
    <w:p w14:paraId="613AA46C">
      <w:pPr>
        <w:pStyle w:val="166"/>
      </w:pPr>
      <w:r>
        <w:rPr>
          <w:rFonts w:eastAsia="Droid Sans Fallback"/>
        </w:rPr>
        <w:t>CONSTRAINT ck_game_session_question_count CHECK (question_count_snapshot &gt; 0),</w:t>
      </w:r>
    </w:p>
    <w:p w14:paraId="30437736">
      <w:pPr>
        <w:pStyle w:val="166"/>
      </w:pPr>
      <w:r>
        <w:rPr>
          <w:rFonts w:eastAsia="Droid Sans Fallback"/>
        </w:rPr>
        <w:t>CONSTRAINT ck_game_session_time CHECK (time_limit_seconds_snapshot &gt; 0),</w:t>
      </w:r>
    </w:p>
    <w:p w14:paraId="1F3AB6FB">
      <w:pPr>
        <w:pStyle w:val="166"/>
      </w:pPr>
      <w:r>
        <w:rPr>
          <w:rFonts w:eastAsia="Droid Sans Fallback"/>
        </w:rPr>
        <w:t>CONSTRAINT ck_game_session_pass_rate CHECK</w:t>
      </w:r>
    </w:p>
    <w:p w14:paraId="6D4AF1E8">
      <w:pPr>
        <w:pStyle w:val="166"/>
      </w:pPr>
      <w:r>
        <w:rPr>
          <w:rFonts w:eastAsia="Droid Sans Fallback"/>
        </w:rPr>
        <w:t>(pass_rate_snapshot &gt; 0 AND pass_rate_snapshot &lt;= 1),</w:t>
      </w:r>
    </w:p>
    <w:p w14:paraId="118E6BFD">
      <w:pPr>
        <w:pStyle w:val="166"/>
      </w:pPr>
      <w:r>
        <w:rPr>
          <w:rFonts w:eastAsia="Droid Sans Fallback"/>
        </w:rPr>
        <w:t>CONSTRAINT ck_game_session_progress CHECK (team_progress &gt;= 0),</w:t>
      </w:r>
    </w:p>
    <w:p w14:paraId="43D281D0">
      <w:pPr>
        <w:pStyle w:val="166"/>
      </w:pPr>
      <w:r>
        <w:rPr>
          <w:rFonts w:eastAsia="Droid Sans Fallback"/>
        </w:rPr>
        <w:t>CONSTRAINT ck_game_session_version CHECK (version &gt;= 0)</w:t>
      </w:r>
    </w:p>
    <w:p w14:paraId="22C76B2D">
      <w:pPr>
        <w:pStyle w:val="166"/>
      </w:pPr>
      <w:r>
        <w:rPr>
          <w:rFonts w:eastAsia="Droid Sans Fallback"/>
        </w:rPr>
        <w:t>);</w:t>
      </w:r>
    </w:p>
    <w:p w14:paraId="5917EC88">
      <w:pPr>
        <w:pStyle w:val="166"/>
      </w:pPr>
      <w:r>
        <w:rPr>
          <w:rFonts w:eastAsia="Droid Sans Fallback"/>
        </w:rPr>
        <w:t>CREATE INDEX idx_game_session_creator_created</w:t>
      </w:r>
    </w:p>
    <w:p w14:paraId="7A5D4F3C">
      <w:pPr>
        <w:pStyle w:val="166"/>
      </w:pPr>
      <w:r>
        <w:rPr>
          <w:rFonts w:eastAsia="Droid Sans Fallback"/>
        </w:rPr>
        <w:t>ON game_session (creator_student_id, created_at DESC);</w:t>
      </w:r>
    </w:p>
    <w:p w14:paraId="1F028A12">
      <w:pPr>
        <w:pStyle w:val="166"/>
      </w:pPr>
      <w:r>
        <w:rPr>
          <w:rFonts w:eastAsia="Droid Sans Fallback"/>
        </w:rPr>
        <w:t>CREATE INDEX idx_game_session_level_status</w:t>
      </w:r>
    </w:p>
    <w:p w14:paraId="3CA03145">
      <w:pPr>
        <w:pStyle w:val="166"/>
      </w:pPr>
      <w:r>
        <w:rPr>
          <w:rFonts w:eastAsia="Droid Sans Fallback"/>
        </w:rPr>
        <w:t>ON game_session (level_id, status, created_at DESC);</w:t>
      </w:r>
    </w:p>
    <w:p w14:paraId="36F115CF">
      <w:pPr>
        <w:pStyle w:val="166"/>
      </w:pPr>
      <w:r>
        <w:rPr>
          <w:rFonts w:eastAsia="Droid Sans Fallback"/>
        </w:rPr>
        <w:t>COMMENT ON TABLE game_session IS '单人或团队闯关对局';</w:t>
      </w:r>
    </w:p>
    <w:p w14:paraId="2AF449E2">
      <w:pPr>
        <w:pStyle w:val="166"/>
      </w:pPr>
      <w:r>
        <w:rPr>
          <w:rFonts w:eastAsia="Droid Sans Fallback"/>
        </w:rPr>
        <w:t>COMMENT ON COLUMN game_session.id IS '对局编号';</w:t>
      </w:r>
    </w:p>
    <w:p w14:paraId="4F392C5C">
      <w:pPr>
        <w:pStyle w:val="166"/>
      </w:pPr>
      <w:r>
        <w:rPr>
          <w:rFonts w:eastAsia="Droid Sans Fallback"/>
        </w:rPr>
        <w:t>COMMENT ON COLUMN game_session.level_id IS '关卡编号';</w:t>
      </w:r>
    </w:p>
    <w:p w14:paraId="0761EC72">
      <w:pPr>
        <w:pStyle w:val="166"/>
      </w:pPr>
      <w:r>
        <w:rPr>
          <w:rFonts w:eastAsia="Droid Sans Fallback"/>
        </w:rPr>
        <w:t>COMMENT ON COLUMN game_session.mode IS '实际对局模式';</w:t>
      </w:r>
    </w:p>
    <w:p w14:paraId="0A0657E1">
      <w:pPr>
        <w:pStyle w:val="166"/>
      </w:pPr>
      <w:r>
        <w:rPr>
          <w:rFonts w:eastAsia="Droid Sans Fallback"/>
        </w:rPr>
        <w:t>COMMENT ON COLUMN game_session.creator_student_id IS '发起学生';</w:t>
      </w:r>
    </w:p>
    <w:p w14:paraId="0C05BCB5">
      <w:pPr>
        <w:pStyle w:val="166"/>
      </w:pPr>
      <w:r>
        <w:rPr>
          <w:rFonts w:eastAsia="Droid Sans Fallback"/>
        </w:rPr>
        <w:t>COMMENT ON COLUMN game_session.status IS '对局状态/结果';</w:t>
      </w:r>
    </w:p>
    <w:p w14:paraId="50E9EDD4">
      <w:pPr>
        <w:pStyle w:val="166"/>
      </w:pPr>
      <w:r>
        <w:rPr>
          <w:rFonts w:eastAsia="Droid Sans Fallback"/>
        </w:rPr>
        <w:t>COMMENT ON COLUMN game_session.member_count IS '成员数快照';</w:t>
      </w:r>
    </w:p>
    <w:p w14:paraId="39BB7995">
      <w:pPr>
        <w:pStyle w:val="166"/>
      </w:pPr>
      <w:r>
        <w:rPr>
          <w:rFonts w:eastAsia="Droid Sans Fallback"/>
        </w:rPr>
        <w:t>COMMENT ON COLUMN game_session.question_count_snapshot IS '本局题数规则快照';</w:t>
      </w:r>
    </w:p>
    <w:p w14:paraId="540B3481">
      <w:pPr>
        <w:pStyle w:val="166"/>
      </w:pPr>
      <w:r>
        <w:rPr>
          <w:rFonts w:eastAsia="Droid Sans Fallback"/>
        </w:rPr>
        <w:t>COMMENT ON COLUMN game_session.time_limit_seconds_snapshot IS '本局时限快照';</w:t>
      </w:r>
    </w:p>
    <w:p w14:paraId="7FB95139">
      <w:pPr>
        <w:pStyle w:val="166"/>
      </w:pPr>
      <w:r>
        <w:rPr>
          <w:rFonts w:eastAsia="Droid Sans Fallback"/>
        </w:rPr>
        <w:t>COMMENT ON COLUMN game_session.pass_rate_snapshot IS '本局通过率快照';</w:t>
      </w:r>
    </w:p>
    <w:p w14:paraId="669113D2">
      <w:pPr>
        <w:pStyle w:val="166"/>
      </w:pPr>
      <w:r>
        <w:rPr>
          <w:rFonts w:eastAsia="Droid Sans Fallback"/>
        </w:rPr>
        <w:t>COMMENT ON COLUMN game_session.team_progress IS '队伍推进值';</w:t>
      </w:r>
    </w:p>
    <w:p w14:paraId="201E3EDE">
      <w:pPr>
        <w:pStyle w:val="166"/>
      </w:pPr>
      <w:r>
        <w:rPr>
          <w:rFonts w:eastAsia="Droid Sans Fallback"/>
        </w:rPr>
        <w:t>COMMENT ON COLUMN game_session.started_at IS '开始时间';</w:t>
      </w:r>
    </w:p>
    <w:p w14:paraId="4F0D03FB">
      <w:pPr>
        <w:pStyle w:val="166"/>
      </w:pPr>
      <w:r>
        <w:rPr>
          <w:rFonts w:eastAsia="Droid Sans Fallback"/>
        </w:rPr>
        <w:t>COMMENT ON COLUMN game_session.ended_at IS '结束时间';</w:t>
      </w:r>
    </w:p>
    <w:p w14:paraId="5E30D624">
      <w:pPr>
        <w:pStyle w:val="166"/>
      </w:pPr>
      <w:r>
        <w:rPr>
          <w:rFonts w:eastAsia="Droid Sans Fallback"/>
        </w:rPr>
        <w:t>COMMENT ON COLUMN game_session.result_detail IS '结算规则与结果快照';</w:t>
      </w:r>
    </w:p>
    <w:p w14:paraId="590511BA">
      <w:pPr>
        <w:pStyle w:val="166"/>
      </w:pPr>
      <w:r>
        <w:rPr>
          <w:rFonts w:eastAsia="Droid Sans Fallback"/>
        </w:rPr>
        <w:t>COMMENT ON COLUMN game_session.created_at IS '创建时间';</w:t>
      </w:r>
    </w:p>
    <w:p w14:paraId="1462348A">
      <w:pPr>
        <w:pStyle w:val="166"/>
      </w:pPr>
      <w:r>
        <w:rPr>
          <w:rFonts w:eastAsia="Droid Sans Fallback"/>
        </w:rPr>
        <w:t>COMMENT ON COLUMN game_session.updated_at IS '更新时间';</w:t>
      </w:r>
    </w:p>
    <w:p w14:paraId="1DFFEDB5">
      <w:pPr>
        <w:pStyle w:val="166"/>
      </w:pPr>
      <w:r>
        <w:rPr>
          <w:rFonts w:eastAsia="Droid Sans Fallback"/>
        </w:rPr>
        <w:t>COMMENT ON COLUMN game_session.version IS '乐观锁版本号';</w:t>
      </w:r>
    </w:p>
    <w:p w14:paraId="69ED93A7">
      <w:pPr>
        <w:spacing w:after="40"/>
      </w:pPr>
    </w:p>
    <w:p w14:paraId="59AA68AF">
      <w:r>
        <w:rPr>
          <w:rFonts w:ascii="Cascadia Mono" w:hAnsi="Cascadia Mono" w:eastAsia="Droid Sans Fallback"/>
          <w:b w:val="0"/>
          <w:color w:val="1F4D78"/>
          <w:sz w:val="21"/>
        </w:rPr>
        <w:t>status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WAITING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IN_PROGRESS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SUCCESS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FAILED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CANCELLED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0BBF507D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6.4 </w:t>
      </w:r>
      <w:r>
        <w:rPr>
          <w:rFonts w:ascii="Cascadia Mono" w:hAnsi="Cascadia Mono" w:eastAsia="Droid Sans Fallback"/>
          <w:b/>
          <w:color w:val="1F4D78"/>
          <w:sz w:val="25"/>
        </w:rPr>
        <w:t>game_session_member</w:t>
      </w:r>
      <w:r>
        <w:rPr>
          <w:rFonts w:ascii="Calibri" w:hAnsi="Calibri" w:eastAsia="Droid Sans Fallback"/>
          <w:b/>
          <w:color w:val="2E74B5"/>
          <w:sz w:val="26"/>
        </w:rPr>
        <w:t>——对局成员表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7462E61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D7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3E8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A2D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540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859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6D5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85B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B8E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67D2C8E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636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session_id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C01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1B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24B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3D7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EA1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11C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联合 PK、逻辑关联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1CF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对局编号</w:t>
            </w:r>
          </w:p>
        </w:tc>
      </w:tr>
      <w:tr w14:paraId="07355F0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2D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CF6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A4B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545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AE0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1D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3C2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联合 PK、跨库用户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744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715EAEA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E3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seat_no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92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3B0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836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49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08B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E9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同对局唯一，1～4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A23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成员位置</w:t>
            </w:r>
          </w:p>
        </w:tc>
      </w:tr>
      <w:tr w14:paraId="29E6365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80A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619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30E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0E8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9D8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34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JOINED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6B5E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指定枚举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8A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成员状态</w:t>
            </w:r>
          </w:p>
        </w:tc>
      </w:tr>
      <w:tr w14:paraId="7AD32BE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E6A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practice_task_id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95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1D5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B38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9F5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443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A6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跨库学习任务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39C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为本成员生成的等价题组</w:t>
            </w:r>
          </w:p>
        </w:tc>
      </w:tr>
      <w:tr w14:paraId="75D7C95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7A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answered_count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094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C2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AC23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0A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1F8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B7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080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已答题数</w:t>
            </w:r>
          </w:p>
        </w:tc>
      </w:tr>
      <w:tr w14:paraId="07D4536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998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correct_count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29E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C1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AA5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069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272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EE4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≤ 已答数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16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答对题数</w:t>
            </w:r>
          </w:p>
        </w:tc>
      </w:tr>
      <w:tr w14:paraId="3B96397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67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A6E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NUMERIC(8,2)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2A3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E8D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8/2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9FC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8DF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0.00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E5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E0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个人得分</w:t>
            </w:r>
          </w:p>
        </w:tc>
      </w:tr>
      <w:tr w14:paraId="722A03E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4B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contribution_value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58A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NUMERIC(8,2)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67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F7F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8/2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85C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605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0.00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003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BC5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团队贡献值</w:t>
            </w:r>
          </w:p>
        </w:tc>
      </w:tr>
      <w:tr w14:paraId="39EEE46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07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max_combo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17F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D4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D94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AF5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17C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D2A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3B7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最大连击</w:t>
            </w:r>
          </w:p>
        </w:tc>
      </w:tr>
      <w:tr w14:paraId="1DDB9AA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BE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joined_at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951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66C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F1C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F7E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B18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056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3F4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加入时间</w:t>
            </w:r>
          </w:p>
        </w:tc>
      </w:tr>
      <w:tr w14:paraId="244B932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A7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finished_at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FE6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BA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421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36E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A09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D0A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CE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完成时间</w:t>
            </w:r>
          </w:p>
        </w:tc>
      </w:tr>
      <w:tr w14:paraId="02A3063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E401ABE">
            <w:r>
              <w:rPr>
                <w:rFonts w:eastAsia="Droid Sans Fallback"/>
                <w:sz w:val="13"/>
              </w:rPr>
              <w:t>created_at</w:t>
            </w:r>
          </w:p>
        </w:tc>
        <w:tc>
          <w:tcPr>
            <w:tcW w:w="1800" w:type="dxa"/>
          </w:tcPr>
          <w:p w14:paraId="630BCE9A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73E0F8D1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77CD3AF5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1EC2C673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4941A941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1C035EB6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6A20919A">
            <w:r>
              <w:rPr>
                <w:rFonts w:eastAsia="Droid Sans Fallback"/>
                <w:sz w:val="13"/>
              </w:rPr>
              <w:t>创建时间</w:t>
            </w:r>
          </w:p>
        </w:tc>
      </w:tr>
      <w:tr w14:paraId="4254FBE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74EE9DD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7E5E284D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759C1A3D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4D35E5BD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226EB65F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5E3615EC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1E668B57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71AF27A3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376574ED">
      <w:pPr>
        <w:pStyle w:val="5"/>
      </w:pPr>
      <w:r>
        <w:rPr>
          <w:rFonts w:eastAsia="Droid Sans Fallback"/>
        </w:rPr>
        <w:t>建表 SQL</w:t>
      </w:r>
    </w:p>
    <w:p w14:paraId="264C9228">
      <w:pPr>
        <w:pStyle w:val="166"/>
      </w:pPr>
      <w:r>
        <w:rPr>
          <w:rFonts w:eastAsia="Droid Sans Fallback"/>
        </w:rPr>
        <w:t>CREATE TABLE game_session_member (</w:t>
      </w:r>
    </w:p>
    <w:p w14:paraId="108A9D16">
      <w:pPr>
        <w:pStyle w:val="166"/>
      </w:pPr>
      <w:r>
        <w:rPr>
          <w:rFonts w:eastAsia="Droid Sans Fallback"/>
        </w:rPr>
        <w:t>session_id         BIGINT        NOT NULL,</w:t>
      </w:r>
    </w:p>
    <w:p w14:paraId="74CEB5B5">
      <w:pPr>
        <w:pStyle w:val="166"/>
      </w:pPr>
      <w:r>
        <w:rPr>
          <w:rFonts w:eastAsia="Droid Sans Fallback"/>
        </w:rPr>
        <w:t>student_id         BIGINT        NOT NULL,</w:t>
      </w:r>
    </w:p>
    <w:p w14:paraId="016C2715">
      <w:pPr>
        <w:pStyle w:val="166"/>
      </w:pPr>
      <w:r>
        <w:rPr>
          <w:rFonts w:eastAsia="Droid Sans Fallback"/>
        </w:rPr>
        <w:t>seat_no            SMALLINT      NOT NULL,</w:t>
      </w:r>
    </w:p>
    <w:p w14:paraId="15A14586">
      <w:pPr>
        <w:pStyle w:val="166"/>
      </w:pPr>
      <w:r>
        <w:rPr>
          <w:rFonts w:eastAsia="Droid Sans Fallback"/>
        </w:rPr>
        <w:t>status             VARCHAR(16)   NOT NULL DEFAULT 'JOINED',</w:t>
      </w:r>
    </w:p>
    <w:p w14:paraId="6B0EBCA7">
      <w:pPr>
        <w:pStyle w:val="166"/>
      </w:pPr>
      <w:r>
        <w:rPr>
          <w:rFonts w:eastAsia="Droid Sans Fallback"/>
        </w:rPr>
        <w:t>practice_task_id   BIGINT,</w:t>
      </w:r>
    </w:p>
    <w:p w14:paraId="11564A59">
      <w:pPr>
        <w:pStyle w:val="166"/>
      </w:pPr>
      <w:r>
        <w:rPr>
          <w:rFonts w:eastAsia="Droid Sans Fallback"/>
        </w:rPr>
        <w:t>answered_count     SMALLINT      NOT NULL DEFAULT 0,</w:t>
      </w:r>
    </w:p>
    <w:p w14:paraId="1B602466">
      <w:pPr>
        <w:pStyle w:val="166"/>
      </w:pPr>
      <w:r>
        <w:rPr>
          <w:rFonts w:eastAsia="Droid Sans Fallback"/>
        </w:rPr>
        <w:t>correct_count      SMALLINT      NOT NULL DEFAULT 0,</w:t>
      </w:r>
    </w:p>
    <w:p w14:paraId="60E7BCC9">
      <w:pPr>
        <w:pStyle w:val="166"/>
      </w:pPr>
      <w:r>
        <w:rPr>
          <w:rFonts w:eastAsia="Droid Sans Fallback"/>
        </w:rPr>
        <w:t>score              NUMERIC(8,2)  NOT NULL DEFAULT 0.00,</w:t>
      </w:r>
    </w:p>
    <w:p w14:paraId="4FCC4648">
      <w:pPr>
        <w:pStyle w:val="166"/>
      </w:pPr>
      <w:r>
        <w:rPr>
          <w:rFonts w:eastAsia="Droid Sans Fallback"/>
        </w:rPr>
        <w:t>contribution_value NUMERIC(8,2)  NOT NULL DEFAULT 0.00,</w:t>
      </w:r>
    </w:p>
    <w:p w14:paraId="4D07A669">
      <w:pPr>
        <w:pStyle w:val="166"/>
      </w:pPr>
      <w:r>
        <w:rPr>
          <w:rFonts w:eastAsia="Droid Sans Fallback"/>
        </w:rPr>
        <w:t>max_combo          SMALLINT      NOT NULL DEFAULT 0,</w:t>
      </w:r>
    </w:p>
    <w:p w14:paraId="0E18A676">
      <w:pPr>
        <w:pStyle w:val="166"/>
      </w:pPr>
      <w:r>
        <w:rPr>
          <w:rFonts w:eastAsia="Droid Sans Fallback"/>
        </w:rPr>
        <w:t>joined_at          TIMESTAMPTZ     NOT NULL DEFAULT CURRENT_TIMESTAMP,</w:t>
      </w:r>
    </w:p>
    <w:p w14:paraId="651765A8">
      <w:pPr>
        <w:pStyle w:val="166"/>
      </w:pPr>
      <w:r>
        <w:rPr>
          <w:rFonts w:eastAsia="Droid Sans Fallback"/>
        </w:rPr>
        <w:t>finished_at        TIMESTAMPTZ,</w:t>
      </w:r>
    </w:p>
    <w:p w14:paraId="11A314F8">
      <w:pPr>
        <w:pStyle w:val="166"/>
      </w:pPr>
      <w:r>
        <w:rPr>
          <w:rFonts w:eastAsia="Droid Sans Fallback"/>
        </w:rPr>
        <w:t>created_at                    TIMESTAMPTZ   NOT NULL DEFAULT CURRENT_TIMESTAMP,</w:t>
      </w:r>
    </w:p>
    <w:p w14:paraId="11C163AF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467FD23D">
      <w:pPr>
        <w:pStyle w:val="166"/>
      </w:pPr>
      <w:r>
        <w:rPr>
          <w:rFonts w:eastAsia="Droid Sans Fallback"/>
        </w:rPr>
        <w:t>CONSTRAINT pk_game_session_member PRIMARY KEY (session_id, student_id),</w:t>
      </w:r>
    </w:p>
    <w:p w14:paraId="30D89654">
      <w:pPr>
        <w:pStyle w:val="166"/>
      </w:pPr>
      <w:r>
        <w:rPr>
          <w:rFonts w:eastAsia="Droid Sans Fallback"/>
        </w:rPr>
        <w:t>CONSTRAINT uk_game_session_member_seat UNIQUE (session_id, seat_no),</w:t>
      </w:r>
    </w:p>
    <w:p w14:paraId="27B027F8">
      <w:pPr>
        <w:pStyle w:val="166"/>
      </w:pPr>
      <w:r>
        <w:rPr>
          <w:rFonts w:eastAsia="Droid Sans Fallback"/>
        </w:rPr>
        <w:t>CONSTRAINT ck_game_session_member_seat CHECK (seat_no BETWEEN 1 AND 4),</w:t>
      </w:r>
    </w:p>
    <w:p w14:paraId="403EF4DC">
      <w:pPr>
        <w:pStyle w:val="166"/>
      </w:pPr>
      <w:r>
        <w:rPr>
          <w:rFonts w:eastAsia="Droid Sans Fallback"/>
        </w:rPr>
        <w:t>CONSTRAINT ck_game_session_member_status CHECK</w:t>
      </w:r>
    </w:p>
    <w:p w14:paraId="56A66F22">
      <w:pPr>
        <w:pStyle w:val="166"/>
      </w:pPr>
      <w:r>
        <w:rPr>
          <w:rFonts w:eastAsia="Droid Sans Fallback"/>
        </w:rPr>
        <w:t>(status IN ('JOINED', 'READY', 'PLAYING', 'FINISHED', 'LEFT')),</w:t>
      </w:r>
    </w:p>
    <w:p w14:paraId="20F7009C">
      <w:pPr>
        <w:pStyle w:val="166"/>
      </w:pPr>
      <w:r>
        <w:rPr>
          <w:rFonts w:eastAsia="Droid Sans Fallback"/>
        </w:rPr>
        <w:t>CONSTRAINT ck_game_session_member_counts CHECK</w:t>
      </w:r>
    </w:p>
    <w:p w14:paraId="379E579B">
      <w:pPr>
        <w:pStyle w:val="166"/>
      </w:pPr>
      <w:r>
        <w:rPr>
          <w:rFonts w:eastAsia="Droid Sans Fallback"/>
        </w:rPr>
        <w:t>(answered_count &gt;= 0 AND correct_count &gt;= 0 AND</w:t>
      </w:r>
    </w:p>
    <w:p w14:paraId="4DA7BFCE">
      <w:pPr>
        <w:pStyle w:val="166"/>
      </w:pPr>
      <w:r>
        <w:rPr>
          <w:rFonts w:eastAsia="Droid Sans Fallback"/>
        </w:rPr>
        <w:t>correct_count &lt;= answered_count AND max_combo &gt;= 0),</w:t>
      </w:r>
    </w:p>
    <w:p w14:paraId="0A9D9987">
      <w:pPr>
        <w:pStyle w:val="166"/>
      </w:pPr>
      <w:r>
        <w:rPr>
          <w:rFonts w:eastAsia="Droid Sans Fallback"/>
        </w:rPr>
        <w:t>CONSTRAINT ck_game_session_member_values CHECK</w:t>
      </w:r>
    </w:p>
    <w:p w14:paraId="7D5C6EED">
      <w:pPr>
        <w:pStyle w:val="166"/>
      </w:pPr>
      <w:r>
        <w:rPr>
          <w:rFonts w:eastAsia="Droid Sans Fallback"/>
        </w:rPr>
        <w:t>(score &gt;= 0 AND contribution_value &gt;= 0)</w:t>
      </w:r>
    </w:p>
    <w:p w14:paraId="67FA1D78">
      <w:pPr>
        <w:pStyle w:val="166"/>
      </w:pPr>
      <w:r>
        <w:rPr>
          <w:rFonts w:eastAsia="Droid Sans Fallback"/>
        </w:rPr>
        <w:t>);</w:t>
      </w:r>
    </w:p>
    <w:p w14:paraId="1A0C2982">
      <w:pPr>
        <w:pStyle w:val="166"/>
      </w:pPr>
      <w:r>
        <w:rPr>
          <w:rFonts w:eastAsia="Droid Sans Fallback"/>
        </w:rPr>
        <w:t>CREATE INDEX idx_game_session_member_student</w:t>
      </w:r>
    </w:p>
    <w:p w14:paraId="500687DE">
      <w:pPr>
        <w:pStyle w:val="166"/>
      </w:pPr>
      <w:r>
        <w:rPr>
          <w:rFonts w:eastAsia="Droid Sans Fallback"/>
        </w:rPr>
        <w:t>ON game_session_member (student_id, joined_at DESC);</w:t>
      </w:r>
    </w:p>
    <w:p w14:paraId="660A432F">
      <w:pPr>
        <w:pStyle w:val="166"/>
      </w:pPr>
      <w:r>
        <w:rPr>
          <w:rFonts w:eastAsia="Droid Sans Fallback"/>
        </w:rPr>
        <w:t>COMMENT ON TABLE game_session_member IS '对局成员及个人结算快照';</w:t>
      </w:r>
    </w:p>
    <w:p w14:paraId="414DDE1D">
      <w:pPr>
        <w:pStyle w:val="166"/>
      </w:pPr>
      <w:r>
        <w:rPr>
          <w:rFonts w:eastAsia="Droid Sans Fallback"/>
        </w:rPr>
        <w:t>COMMENT ON COLUMN game_session_member.session_id IS '对局编号';</w:t>
      </w:r>
    </w:p>
    <w:p w14:paraId="1A93362B">
      <w:pPr>
        <w:pStyle w:val="166"/>
      </w:pPr>
      <w:r>
        <w:rPr>
          <w:rFonts w:eastAsia="Droid Sans Fallback"/>
        </w:rPr>
        <w:t>COMMENT ON COLUMN game_session_member.student_id IS '学生编号';</w:t>
      </w:r>
    </w:p>
    <w:p w14:paraId="3770ED32">
      <w:pPr>
        <w:pStyle w:val="166"/>
      </w:pPr>
      <w:r>
        <w:rPr>
          <w:rFonts w:eastAsia="Droid Sans Fallback"/>
        </w:rPr>
        <w:t>COMMENT ON COLUMN game_session_member.seat_no IS '成员位置';</w:t>
      </w:r>
    </w:p>
    <w:p w14:paraId="7AA5609B">
      <w:pPr>
        <w:pStyle w:val="166"/>
      </w:pPr>
      <w:r>
        <w:rPr>
          <w:rFonts w:eastAsia="Droid Sans Fallback"/>
        </w:rPr>
        <w:t>COMMENT ON COLUMN game_session_member.status IS '成员状态';</w:t>
      </w:r>
    </w:p>
    <w:p w14:paraId="4A6068C5">
      <w:pPr>
        <w:pStyle w:val="166"/>
      </w:pPr>
      <w:r>
        <w:rPr>
          <w:rFonts w:eastAsia="Droid Sans Fallback"/>
        </w:rPr>
        <w:t>COMMENT ON COLUMN game_session_member.practice_task_id IS '为本成员生成的等价题组';</w:t>
      </w:r>
    </w:p>
    <w:p w14:paraId="62C5BCB7">
      <w:pPr>
        <w:pStyle w:val="166"/>
      </w:pPr>
      <w:r>
        <w:rPr>
          <w:rFonts w:eastAsia="Droid Sans Fallback"/>
        </w:rPr>
        <w:t>COMMENT ON COLUMN game_session_member.answered_count IS '已答题数';</w:t>
      </w:r>
    </w:p>
    <w:p w14:paraId="6D6D7412">
      <w:pPr>
        <w:pStyle w:val="166"/>
      </w:pPr>
      <w:r>
        <w:rPr>
          <w:rFonts w:eastAsia="Droid Sans Fallback"/>
        </w:rPr>
        <w:t>COMMENT ON COLUMN game_session_member.correct_count IS '答对题数';</w:t>
      </w:r>
    </w:p>
    <w:p w14:paraId="4FF2E8A2">
      <w:pPr>
        <w:pStyle w:val="166"/>
      </w:pPr>
      <w:r>
        <w:rPr>
          <w:rFonts w:eastAsia="Droid Sans Fallback"/>
        </w:rPr>
        <w:t>COMMENT ON COLUMN game_session_member.score IS '个人得分';</w:t>
      </w:r>
    </w:p>
    <w:p w14:paraId="52414C73">
      <w:pPr>
        <w:pStyle w:val="166"/>
      </w:pPr>
      <w:r>
        <w:rPr>
          <w:rFonts w:eastAsia="Droid Sans Fallback"/>
        </w:rPr>
        <w:t>COMMENT ON COLUMN game_session_member.contribution_value IS '团队贡献值';</w:t>
      </w:r>
    </w:p>
    <w:p w14:paraId="45E66711">
      <w:pPr>
        <w:pStyle w:val="166"/>
      </w:pPr>
      <w:r>
        <w:rPr>
          <w:rFonts w:eastAsia="Droid Sans Fallback"/>
        </w:rPr>
        <w:t>COMMENT ON COLUMN game_session_member.max_combo IS '最大连击';</w:t>
      </w:r>
    </w:p>
    <w:p w14:paraId="44C4BF13">
      <w:pPr>
        <w:pStyle w:val="166"/>
      </w:pPr>
      <w:r>
        <w:rPr>
          <w:rFonts w:eastAsia="Droid Sans Fallback"/>
        </w:rPr>
        <w:t>COMMENT ON COLUMN game_session_member.joined_at IS '加入时间';</w:t>
      </w:r>
    </w:p>
    <w:p w14:paraId="34511BA3">
      <w:pPr>
        <w:pStyle w:val="166"/>
      </w:pPr>
      <w:r>
        <w:rPr>
          <w:rFonts w:eastAsia="Droid Sans Fallback"/>
        </w:rPr>
        <w:t>COMMENT ON COLUMN game_session_member.finished_at IS '完成时间';</w:t>
      </w:r>
    </w:p>
    <w:p w14:paraId="759FFDD8">
      <w:pPr>
        <w:pStyle w:val="166"/>
      </w:pPr>
      <w:r>
        <w:rPr>
          <w:rFonts w:eastAsia="Droid Sans Fallback"/>
        </w:rPr>
        <w:t>COMMENT ON COLUMN game_session_member.created_at IS '创建时间';</w:t>
      </w:r>
    </w:p>
    <w:p w14:paraId="311BD6CA">
      <w:pPr>
        <w:pStyle w:val="166"/>
      </w:pPr>
      <w:r>
        <w:rPr>
          <w:rFonts w:eastAsia="Droid Sans Fallback"/>
        </w:rPr>
        <w:t>COMMENT ON COLUMN game_session_member.updated_at IS '更新时间';</w:t>
      </w:r>
    </w:p>
    <w:p w14:paraId="523083D6">
      <w:pPr>
        <w:spacing w:after="40"/>
      </w:pPr>
    </w:p>
    <w:p w14:paraId="3E29CA65">
      <w:r>
        <w:rPr>
          <w:rFonts w:ascii="Cascadia Mono" w:hAnsi="Cascadia Mono" w:eastAsia="Droid Sans Fallback"/>
          <w:b w:val="0"/>
          <w:color w:val="1F4D78"/>
          <w:sz w:val="21"/>
        </w:rPr>
        <w:t>status</w:t>
      </w:r>
      <w:r>
        <w:rPr>
          <w:rFonts w:ascii="Calibri" w:hAnsi="Calibri" w:eastAsia="Droid Sans Fallback"/>
          <w:b w:val="0"/>
          <w:color w:val="1D2733"/>
          <w:sz w:val="22"/>
        </w:rPr>
        <w:t>：</w:t>
      </w:r>
      <w:r>
        <w:rPr>
          <w:rFonts w:ascii="Cascadia Mono" w:hAnsi="Cascadia Mono" w:eastAsia="Droid Sans Fallback"/>
          <w:b w:val="0"/>
          <w:color w:val="1F4D78"/>
          <w:sz w:val="21"/>
        </w:rPr>
        <w:t>JOINED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READY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PLAYING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FINISHED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LEFT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271A7FBC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6.5 </w:t>
      </w:r>
      <w:r>
        <w:rPr>
          <w:rFonts w:ascii="Cascadia Mono" w:hAnsi="Cascadia Mono" w:eastAsia="Droid Sans Fallback"/>
          <w:b/>
          <w:color w:val="1F4D78"/>
          <w:sz w:val="25"/>
        </w:rPr>
        <w:t>game_session_question</w:t>
      </w:r>
      <w:r>
        <w:rPr>
          <w:rFonts w:ascii="Calibri" w:hAnsi="Calibri" w:eastAsia="Droid Sans Fallback"/>
          <w:b/>
          <w:color w:val="2E74B5"/>
          <w:sz w:val="26"/>
        </w:rPr>
        <w:t>——成员游戏题目过程表</w:t>
      </w:r>
    </w:p>
    <w:p w14:paraId="722C2CB7">
      <w:r>
        <w:rPr>
          <w:rFonts w:ascii="Calibri" w:hAnsi="Calibri" w:eastAsia="Droid Sans Fallback"/>
          <w:b w:val="0"/>
          <w:color w:val="1D2733"/>
          <w:sz w:val="22"/>
        </w:rPr>
        <w:t xml:space="preserve">用途：记录答对推进、连击能量等游戏效果。完整答案和诊断仍在学习库，本表只引用 </w:t>
      </w:r>
      <w:r>
        <w:rPr>
          <w:rFonts w:ascii="Cascadia Mono" w:hAnsi="Cascadia Mono" w:eastAsia="Droid Sans Fallback"/>
          <w:b w:val="0"/>
          <w:color w:val="1F4D78"/>
          <w:sz w:val="21"/>
        </w:rPr>
        <w:t>answer_record_id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2B2E395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D21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20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50A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972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0A4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4B5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8B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C78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457FC44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349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9A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710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27A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B2C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860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65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980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游戏题目过程编号</w:t>
            </w:r>
          </w:p>
        </w:tc>
      </w:tr>
      <w:tr w14:paraId="5513837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40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session_id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A5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B33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44B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C0B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323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2DB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复合 逻辑关联 到成员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F8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对局编号</w:t>
            </w:r>
          </w:p>
        </w:tc>
      </w:tr>
      <w:tr w14:paraId="0F29BA0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58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8EE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310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FF2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8B7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4BD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2B0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复合 逻辑关联 到成员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12C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79FCCC9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4E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sequence_no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D52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SMALLINT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11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226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AAA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2C3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6D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同成员同局唯一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6D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题目顺序</w:t>
            </w:r>
          </w:p>
        </w:tc>
      </w:tr>
      <w:tr w14:paraId="3FE1C5F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FFB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C2C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00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949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18A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CD1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AC5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跨库内容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A3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固定/模板题编号</w:t>
            </w:r>
          </w:p>
        </w:tc>
      </w:tr>
      <w:tr w14:paraId="56673CB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B3C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question_snapshot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889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54F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jsonb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7A7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C2E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23A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447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JSON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3A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本成员实际题目快照</w:t>
            </w:r>
          </w:p>
        </w:tc>
      </w:tr>
      <w:tr w14:paraId="1F6727A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C74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answer_record_id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EF9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467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838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769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B70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D0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跨库学习答题 ID，UNIQUE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E6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统一作答记录</w:t>
            </w:r>
          </w:p>
        </w:tc>
      </w:tr>
      <w:tr w14:paraId="6323FD3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A2D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is_correct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56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3F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7F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E5C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356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9A7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57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游戏结算使用的正确性快照</w:t>
            </w:r>
          </w:p>
        </w:tc>
      </w:tr>
      <w:tr w14:paraId="72A34A8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EC3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progress_delta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8D0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NUMERIC(8,2)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AB9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A5B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8/2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80C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A8A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0.00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F7E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EB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本题推进值</w:t>
            </w:r>
          </w:p>
        </w:tc>
      </w:tr>
      <w:tr w14:paraId="4C2F484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0C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energy_delta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37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61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95D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130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8F6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71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可正可负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064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本题能量变化</w:t>
            </w:r>
          </w:p>
        </w:tc>
      </w:tr>
      <w:tr w14:paraId="0A9F906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50E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answered_at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39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67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C63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EBF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32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E52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494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作答时间</w:t>
            </w:r>
          </w:p>
        </w:tc>
      </w:tr>
      <w:tr w14:paraId="78654CE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0EB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286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0FE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3E5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B2D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9D1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204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73A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152D9C0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AB6AD7A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7D27A03C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4FBA7AD9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6BE6528D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31E0A09E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22D15C16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2FC8C487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34B18C90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0E97FF33">
      <w:pPr>
        <w:pStyle w:val="5"/>
      </w:pPr>
      <w:r>
        <w:rPr>
          <w:rFonts w:eastAsia="Droid Sans Fallback"/>
        </w:rPr>
        <w:t>建表 SQL</w:t>
      </w:r>
    </w:p>
    <w:p w14:paraId="5A522C65">
      <w:pPr>
        <w:pStyle w:val="166"/>
      </w:pPr>
      <w:r>
        <w:rPr>
          <w:rFonts w:eastAsia="Droid Sans Fallback"/>
        </w:rPr>
        <w:t>CREATE TABLE game_session_question (</w:t>
      </w:r>
    </w:p>
    <w:p w14:paraId="58AEC290">
      <w:pPr>
        <w:pStyle w:val="166"/>
      </w:pPr>
      <w:r>
        <w:rPr>
          <w:rFonts w:eastAsia="Droid Sans Fallback"/>
        </w:rPr>
        <w:t>id                BIGINT        CONSTRAINT pk_game_session_question PRIMARY KEY,</w:t>
      </w:r>
    </w:p>
    <w:p w14:paraId="02EA0336">
      <w:pPr>
        <w:pStyle w:val="166"/>
      </w:pPr>
      <w:r>
        <w:rPr>
          <w:rFonts w:eastAsia="Droid Sans Fallback"/>
        </w:rPr>
        <w:t>session_id        BIGINT        NOT NULL,</w:t>
      </w:r>
    </w:p>
    <w:p w14:paraId="3FE17ED6">
      <w:pPr>
        <w:pStyle w:val="166"/>
      </w:pPr>
      <w:r>
        <w:rPr>
          <w:rFonts w:eastAsia="Droid Sans Fallback"/>
        </w:rPr>
        <w:t>student_id        BIGINT        NOT NULL,</w:t>
      </w:r>
    </w:p>
    <w:p w14:paraId="7F8F6655">
      <w:pPr>
        <w:pStyle w:val="166"/>
      </w:pPr>
      <w:r>
        <w:rPr>
          <w:rFonts w:eastAsia="Droid Sans Fallback"/>
        </w:rPr>
        <w:t>sequence_no       SMALLINT      NOT NULL,</w:t>
      </w:r>
    </w:p>
    <w:p w14:paraId="045D8E87">
      <w:pPr>
        <w:pStyle w:val="166"/>
      </w:pPr>
      <w:r>
        <w:rPr>
          <w:rFonts w:eastAsia="Droid Sans Fallback"/>
        </w:rPr>
        <w:t>question_id       BIGINT,</w:t>
      </w:r>
    </w:p>
    <w:p w14:paraId="623CBAFA">
      <w:pPr>
        <w:pStyle w:val="166"/>
      </w:pPr>
      <w:r>
        <w:rPr>
          <w:rFonts w:eastAsia="Droid Sans Fallback"/>
        </w:rPr>
        <w:t>question_snapshot JSONB         NOT NULL,</w:t>
      </w:r>
    </w:p>
    <w:p w14:paraId="152E1B52">
      <w:pPr>
        <w:pStyle w:val="166"/>
      </w:pPr>
      <w:r>
        <w:rPr>
          <w:rFonts w:eastAsia="Droid Sans Fallback"/>
        </w:rPr>
        <w:t>answer_record_id  BIGINT,</w:t>
      </w:r>
    </w:p>
    <w:p w14:paraId="49D38B30">
      <w:pPr>
        <w:pStyle w:val="166"/>
      </w:pPr>
      <w:r>
        <w:rPr>
          <w:rFonts w:eastAsia="Droid Sans Fallback"/>
        </w:rPr>
        <w:t>is_correct        BOOLEAN,</w:t>
      </w:r>
    </w:p>
    <w:p w14:paraId="66546D53">
      <w:pPr>
        <w:pStyle w:val="166"/>
      </w:pPr>
      <w:r>
        <w:rPr>
          <w:rFonts w:eastAsia="Droid Sans Fallback"/>
        </w:rPr>
        <w:t>progress_delta    NUMERIC(8,2)  NOT NULL DEFAULT 0.00,</w:t>
      </w:r>
    </w:p>
    <w:p w14:paraId="0CC00EEB">
      <w:pPr>
        <w:pStyle w:val="166"/>
      </w:pPr>
      <w:r>
        <w:rPr>
          <w:rFonts w:eastAsia="Droid Sans Fallback"/>
        </w:rPr>
        <w:t>energy_delta      INTEGER       NOT NULL DEFAULT 0,</w:t>
      </w:r>
    </w:p>
    <w:p w14:paraId="5ED19C90">
      <w:pPr>
        <w:pStyle w:val="166"/>
      </w:pPr>
      <w:r>
        <w:rPr>
          <w:rFonts w:eastAsia="Droid Sans Fallback"/>
        </w:rPr>
        <w:t>answered_at       TIMESTAMPTZ,</w:t>
      </w:r>
    </w:p>
    <w:p w14:paraId="5731CAAE">
      <w:pPr>
        <w:pStyle w:val="166"/>
      </w:pPr>
      <w:r>
        <w:rPr>
          <w:rFonts w:eastAsia="Droid Sans Fallback"/>
        </w:rPr>
        <w:t>created_at        TIMESTAMPTZ     NOT NULL DEFAULT CURRENT_TIMESTAMP,</w:t>
      </w:r>
    </w:p>
    <w:p w14:paraId="546BE9D0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429675F4">
      <w:pPr>
        <w:pStyle w:val="166"/>
      </w:pPr>
      <w:r>
        <w:rPr>
          <w:rFonts w:eastAsia="Droid Sans Fallback"/>
        </w:rPr>
        <w:t>CONSTRAINT uk_game_session_question_seq</w:t>
      </w:r>
    </w:p>
    <w:p w14:paraId="1438ADCB">
      <w:pPr>
        <w:pStyle w:val="166"/>
      </w:pPr>
      <w:r>
        <w:rPr>
          <w:rFonts w:eastAsia="Droid Sans Fallback"/>
        </w:rPr>
        <w:t>UNIQUE (session_id, student_id, sequence_no),</w:t>
      </w:r>
    </w:p>
    <w:p w14:paraId="04F86BF4">
      <w:pPr>
        <w:pStyle w:val="166"/>
      </w:pPr>
      <w:r>
        <w:rPr>
          <w:rFonts w:eastAsia="Droid Sans Fallback"/>
        </w:rPr>
        <w:t>CONSTRAINT uk_game_session_question_answer UNIQUE (answer_record_id),</w:t>
      </w:r>
    </w:p>
    <w:p w14:paraId="2C9FAD9B">
      <w:pPr>
        <w:pStyle w:val="166"/>
      </w:pPr>
      <w:r>
        <w:rPr>
          <w:rFonts w:eastAsia="Droid Sans Fallback"/>
        </w:rPr>
        <w:t>CONSTRAINT ck_game_session_question_seq CHECK (sequence_no &gt; 0),</w:t>
      </w:r>
    </w:p>
    <w:p w14:paraId="26733B43">
      <w:pPr>
        <w:pStyle w:val="166"/>
      </w:pPr>
      <w:r>
        <w:rPr>
          <w:rFonts w:eastAsia="Droid Sans Fallback"/>
        </w:rPr>
        <w:t>CONSTRAINT ck_game_session_question_progress CHECK (progress_delta &gt;= 0)</w:t>
      </w:r>
    </w:p>
    <w:p w14:paraId="71248903">
      <w:pPr>
        <w:pStyle w:val="166"/>
      </w:pPr>
      <w:r>
        <w:rPr>
          <w:rFonts w:eastAsia="Droid Sans Fallback"/>
        </w:rPr>
        <w:t>);</w:t>
      </w:r>
    </w:p>
    <w:p w14:paraId="712833DA">
      <w:pPr>
        <w:pStyle w:val="166"/>
      </w:pPr>
      <w:r>
        <w:rPr>
          <w:rFonts w:eastAsia="Droid Sans Fallback"/>
        </w:rPr>
        <w:t>CREATE INDEX idx_game_session_question_member</w:t>
      </w:r>
    </w:p>
    <w:p w14:paraId="053E9D30">
      <w:pPr>
        <w:pStyle w:val="166"/>
      </w:pPr>
      <w:r>
        <w:rPr>
          <w:rFonts w:eastAsia="Droid Sans Fallback"/>
        </w:rPr>
        <w:t>ON game_session_question (session_id, student_id, sequence_no);</w:t>
      </w:r>
    </w:p>
    <w:p w14:paraId="4798061C">
      <w:pPr>
        <w:pStyle w:val="166"/>
      </w:pPr>
      <w:r>
        <w:rPr>
          <w:rFonts w:eastAsia="Droid Sans Fallback"/>
        </w:rPr>
        <w:t>COMMENT ON TABLE game_session_question IS '游戏推进所需的题目过程';</w:t>
      </w:r>
    </w:p>
    <w:p w14:paraId="674C07D0">
      <w:pPr>
        <w:pStyle w:val="166"/>
      </w:pPr>
      <w:r>
        <w:rPr>
          <w:rFonts w:eastAsia="Droid Sans Fallback"/>
        </w:rPr>
        <w:t>COMMENT ON COLUMN game_session_question.id IS '游戏题目过程编号';</w:t>
      </w:r>
    </w:p>
    <w:p w14:paraId="171BC239">
      <w:pPr>
        <w:pStyle w:val="166"/>
      </w:pPr>
      <w:r>
        <w:rPr>
          <w:rFonts w:eastAsia="Droid Sans Fallback"/>
        </w:rPr>
        <w:t>COMMENT ON COLUMN game_session_question.session_id IS '对局编号';</w:t>
      </w:r>
    </w:p>
    <w:p w14:paraId="51977B58">
      <w:pPr>
        <w:pStyle w:val="166"/>
      </w:pPr>
      <w:r>
        <w:rPr>
          <w:rFonts w:eastAsia="Droid Sans Fallback"/>
        </w:rPr>
        <w:t>COMMENT ON COLUMN game_session_question.student_id IS '学生编号';</w:t>
      </w:r>
    </w:p>
    <w:p w14:paraId="40E99B3A">
      <w:pPr>
        <w:pStyle w:val="166"/>
      </w:pPr>
      <w:r>
        <w:rPr>
          <w:rFonts w:eastAsia="Droid Sans Fallback"/>
        </w:rPr>
        <w:t>COMMENT ON COLUMN game_session_question.sequence_no IS '题目顺序';</w:t>
      </w:r>
    </w:p>
    <w:p w14:paraId="3B3942FD">
      <w:pPr>
        <w:pStyle w:val="166"/>
      </w:pPr>
      <w:r>
        <w:rPr>
          <w:rFonts w:eastAsia="Droid Sans Fallback"/>
        </w:rPr>
        <w:t>COMMENT ON COLUMN game_session_question.question_id IS '固定/模板题编号';</w:t>
      </w:r>
    </w:p>
    <w:p w14:paraId="5DF34BF1">
      <w:pPr>
        <w:pStyle w:val="166"/>
      </w:pPr>
      <w:r>
        <w:rPr>
          <w:rFonts w:eastAsia="Droid Sans Fallback"/>
        </w:rPr>
        <w:t>COMMENT ON COLUMN game_session_question.question_snapshot IS '本成员实际题目快照';</w:t>
      </w:r>
    </w:p>
    <w:p w14:paraId="7A2E9061">
      <w:pPr>
        <w:pStyle w:val="166"/>
      </w:pPr>
      <w:r>
        <w:rPr>
          <w:rFonts w:eastAsia="Droid Sans Fallback"/>
        </w:rPr>
        <w:t>COMMENT ON COLUMN game_session_question.answer_record_id IS '统一作答记录';</w:t>
      </w:r>
    </w:p>
    <w:p w14:paraId="64DF75D1">
      <w:pPr>
        <w:pStyle w:val="166"/>
      </w:pPr>
      <w:r>
        <w:rPr>
          <w:rFonts w:eastAsia="Droid Sans Fallback"/>
        </w:rPr>
        <w:t>COMMENT ON COLUMN game_session_question.is_correct IS '游戏结算使用的正确性快照';</w:t>
      </w:r>
    </w:p>
    <w:p w14:paraId="3043AAD4">
      <w:pPr>
        <w:pStyle w:val="166"/>
      </w:pPr>
      <w:r>
        <w:rPr>
          <w:rFonts w:eastAsia="Droid Sans Fallback"/>
        </w:rPr>
        <w:t>COMMENT ON COLUMN game_session_question.progress_delta IS '本题推进值';</w:t>
      </w:r>
    </w:p>
    <w:p w14:paraId="0229F3CA">
      <w:pPr>
        <w:pStyle w:val="166"/>
      </w:pPr>
      <w:r>
        <w:rPr>
          <w:rFonts w:eastAsia="Droid Sans Fallback"/>
        </w:rPr>
        <w:t>COMMENT ON COLUMN game_session_question.energy_delta IS '本题能量变化';</w:t>
      </w:r>
    </w:p>
    <w:p w14:paraId="28CA7D4C">
      <w:pPr>
        <w:pStyle w:val="166"/>
      </w:pPr>
      <w:r>
        <w:rPr>
          <w:rFonts w:eastAsia="Droid Sans Fallback"/>
        </w:rPr>
        <w:t>COMMENT ON COLUMN game_session_question.answered_at IS '作答时间';</w:t>
      </w:r>
    </w:p>
    <w:p w14:paraId="69CBB5FA">
      <w:pPr>
        <w:pStyle w:val="166"/>
      </w:pPr>
      <w:r>
        <w:rPr>
          <w:rFonts w:eastAsia="Droid Sans Fallback"/>
        </w:rPr>
        <w:t>COMMENT ON COLUMN game_session_question.created_at IS '创建时间';</w:t>
      </w:r>
    </w:p>
    <w:p w14:paraId="63073A3A">
      <w:pPr>
        <w:pStyle w:val="166"/>
      </w:pPr>
      <w:r>
        <w:rPr>
          <w:rFonts w:eastAsia="Droid Sans Fallback"/>
        </w:rPr>
        <w:t>COMMENT ON COLUMN game_session_question.updated_at IS '更新时间';</w:t>
      </w:r>
    </w:p>
    <w:p w14:paraId="1419E8AB">
      <w:pPr>
        <w:spacing w:after="40"/>
      </w:pPr>
    </w:p>
    <w:p w14:paraId="181B2DA2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6.6 </w:t>
      </w:r>
      <w:r>
        <w:rPr>
          <w:rFonts w:ascii="Cascadia Mono" w:hAnsi="Cascadia Mono" w:eastAsia="Droid Sans Fallback"/>
          <w:b/>
          <w:color w:val="1F4D78"/>
          <w:sz w:val="25"/>
        </w:rPr>
        <w:t>game_player_progress</w:t>
      </w:r>
      <w:r>
        <w:rPr>
          <w:rFonts w:ascii="Calibri" w:hAnsi="Calibri" w:eastAsia="Droid Sans Fallback"/>
          <w:b/>
          <w:color w:val="2E74B5"/>
          <w:sz w:val="26"/>
        </w:rPr>
        <w:t>——玩家总进度表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900"/>
        <w:gridCol w:w="1350"/>
        <w:gridCol w:w="750"/>
        <w:gridCol w:w="1250"/>
        <w:gridCol w:w="2400"/>
        <w:gridCol w:w="4030"/>
      </w:tblGrid>
      <w:tr w14:paraId="4D88409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6BE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B37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7D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50B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EF5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777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40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FC7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36C2951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D24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F1E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CCD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4C1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E11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8C0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PK、跨库用户 ID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23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7D88D9D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31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total_points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A9A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84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594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E39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46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4DD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当前总积分</w:t>
            </w:r>
          </w:p>
        </w:tc>
      </w:tr>
      <w:tr w14:paraId="04CA625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B0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experience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71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160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827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5D9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23A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F4C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当前总经验</w:t>
            </w:r>
          </w:p>
        </w:tc>
      </w:tr>
      <w:tr w14:paraId="7172B14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2CC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player_level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62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560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5FF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435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09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1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EA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玩家等级</w:t>
            </w:r>
          </w:p>
        </w:tc>
      </w:tr>
      <w:tr w14:paraId="148E8F0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27B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total_sessions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367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83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947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803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6BC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D3D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总对局数</w:t>
            </w:r>
          </w:p>
        </w:tc>
      </w:tr>
      <w:tr w14:paraId="376199D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D8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success_sessions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83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C3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C48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F2C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F9E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≤ 总对局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1F8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成功对局数</w:t>
            </w:r>
          </w:p>
        </w:tc>
      </w:tr>
      <w:tr w14:paraId="2B9351C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BA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best_combo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D46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7B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DD3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F67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6A9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C7C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历史最大连击</w:t>
            </w:r>
          </w:p>
        </w:tc>
      </w:tr>
      <w:tr w14:paraId="5C6A756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359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801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92D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A99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A69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556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FD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76D6373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EB1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B2B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E45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327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A2B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352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09F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5ACD588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AC9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version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8DF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33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0D8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F0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02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0AA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乐观锁版本号</w:t>
            </w:r>
          </w:p>
        </w:tc>
      </w:tr>
    </w:tbl>
    <w:p w14:paraId="2CFA0784">
      <w:pPr>
        <w:pStyle w:val="5"/>
      </w:pPr>
      <w:r>
        <w:rPr>
          <w:rFonts w:eastAsia="Droid Sans Fallback"/>
        </w:rPr>
        <w:t>建表 SQL</w:t>
      </w:r>
    </w:p>
    <w:p w14:paraId="77C3357A">
      <w:pPr>
        <w:pStyle w:val="166"/>
      </w:pPr>
      <w:r>
        <w:rPr>
          <w:rFonts w:eastAsia="Droid Sans Fallback"/>
        </w:rPr>
        <w:t>CREATE TABLE game_player_progress (</w:t>
      </w:r>
    </w:p>
    <w:p w14:paraId="5A6B2621">
      <w:pPr>
        <w:pStyle w:val="166"/>
      </w:pPr>
      <w:r>
        <w:rPr>
          <w:rFonts w:eastAsia="Droid Sans Fallback"/>
        </w:rPr>
        <w:t>student_id      BIGINT    CONSTRAINT pk_game_player_progress PRIMARY KEY,</w:t>
      </w:r>
    </w:p>
    <w:p w14:paraId="7A932743">
      <w:pPr>
        <w:pStyle w:val="166"/>
      </w:pPr>
      <w:r>
        <w:rPr>
          <w:rFonts w:eastAsia="Droid Sans Fallback"/>
        </w:rPr>
        <w:t>total_points    BIGINT    NOT NULL DEFAULT 0,</w:t>
      </w:r>
    </w:p>
    <w:p w14:paraId="75938419">
      <w:pPr>
        <w:pStyle w:val="166"/>
      </w:pPr>
      <w:r>
        <w:rPr>
          <w:rFonts w:eastAsia="Droid Sans Fallback"/>
        </w:rPr>
        <w:t>experience      BIGINT    NOT NULL DEFAULT 0,</w:t>
      </w:r>
    </w:p>
    <w:p w14:paraId="532D6457">
      <w:pPr>
        <w:pStyle w:val="166"/>
      </w:pPr>
      <w:r>
        <w:rPr>
          <w:rFonts w:eastAsia="Droid Sans Fallback"/>
        </w:rPr>
        <w:t>player_level    INTEGER   NOT NULL DEFAULT 1,</w:t>
      </w:r>
    </w:p>
    <w:p w14:paraId="7F56D0AF">
      <w:pPr>
        <w:pStyle w:val="166"/>
      </w:pPr>
      <w:r>
        <w:rPr>
          <w:rFonts w:eastAsia="Droid Sans Fallback"/>
        </w:rPr>
        <w:t>total_sessions  INTEGER   NOT NULL DEFAULT 0,</w:t>
      </w:r>
    </w:p>
    <w:p w14:paraId="79BE35C8">
      <w:pPr>
        <w:pStyle w:val="166"/>
      </w:pPr>
      <w:r>
        <w:rPr>
          <w:rFonts w:eastAsia="Droid Sans Fallback"/>
        </w:rPr>
        <w:t>success_sessions INTEGER  NOT NULL DEFAULT 0,</w:t>
      </w:r>
    </w:p>
    <w:p w14:paraId="46CECF60">
      <w:pPr>
        <w:pStyle w:val="166"/>
      </w:pPr>
      <w:r>
        <w:rPr>
          <w:rFonts w:eastAsia="Droid Sans Fallback"/>
        </w:rPr>
        <w:t>best_combo      INTEGER   NOT NULL DEFAULT 0,</w:t>
      </w:r>
    </w:p>
    <w:p w14:paraId="19722459">
      <w:pPr>
        <w:pStyle w:val="166"/>
      </w:pPr>
      <w:r>
        <w:rPr>
          <w:rFonts w:eastAsia="Droid Sans Fallback"/>
        </w:rPr>
        <w:t>created_at      TIMESTAMPTZ NOT NULL DEFAULT CURRENT_TIMESTAMP,</w:t>
      </w:r>
    </w:p>
    <w:p w14:paraId="279B50C9">
      <w:pPr>
        <w:pStyle w:val="166"/>
      </w:pPr>
      <w:r>
        <w:rPr>
          <w:rFonts w:eastAsia="Droid Sans Fallback"/>
        </w:rPr>
        <w:t>updated_at      TIMESTAMPTZ NOT NULL DEFAULT CURRENT_TIMESTAMP,</w:t>
      </w:r>
    </w:p>
    <w:p w14:paraId="7FB80E3D">
      <w:pPr>
        <w:pStyle w:val="166"/>
      </w:pPr>
      <w:r>
        <w:rPr>
          <w:rFonts w:eastAsia="Droid Sans Fallback"/>
        </w:rPr>
        <w:t>version         INTEGER   NOT NULL DEFAULT 0,</w:t>
      </w:r>
    </w:p>
    <w:p w14:paraId="5768DF60">
      <w:pPr>
        <w:pStyle w:val="166"/>
      </w:pPr>
      <w:r>
        <w:rPr>
          <w:rFonts w:eastAsia="Droid Sans Fallback"/>
        </w:rPr>
        <w:t>CONSTRAINT ck_game_player_nonnegative CHECK</w:t>
      </w:r>
    </w:p>
    <w:p w14:paraId="74489C9B">
      <w:pPr>
        <w:pStyle w:val="166"/>
      </w:pPr>
      <w:r>
        <w:rPr>
          <w:rFonts w:eastAsia="Droid Sans Fallback"/>
        </w:rPr>
        <w:t>(total_points &gt;= 0 AND experience &gt;= 0 AND player_level &gt;= 1</w:t>
      </w:r>
    </w:p>
    <w:p w14:paraId="14D5BEEC">
      <w:pPr>
        <w:pStyle w:val="166"/>
      </w:pPr>
      <w:r>
        <w:rPr>
          <w:rFonts w:eastAsia="Droid Sans Fallback"/>
        </w:rPr>
        <w:t>AND total_sessions &gt;= 0 AND success_sessions &gt;= 0</w:t>
      </w:r>
    </w:p>
    <w:p w14:paraId="1A26A68D">
      <w:pPr>
        <w:pStyle w:val="166"/>
      </w:pPr>
      <w:r>
        <w:rPr>
          <w:rFonts w:eastAsia="Droid Sans Fallback"/>
        </w:rPr>
        <w:t>AND success_sessions &lt;= total_sessions AND best_combo &gt;= 0),</w:t>
      </w:r>
    </w:p>
    <w:p w14:paraId="4407CD43">
      <w:pPr>
        <w:pStyle w:val="166"/>
      </w:pPr>
      <w:r>
        <w:rPr>
          <w:rFonts w:eastAsia="Droid Sans Fallback"/>
        </w:rPr>
        <w:t>CONSTRAINT ck_game_player_version CHECK (version &gt;= 0)</w:t>
      </w:r>
    </w:p>
    <w:p w14:paraId="35F1500F">
      <w:pPr>
        <w:pStyle w:val="166"/>
      </w:pPr>
      <w:r>
        <w:rPr>
          <w:rFonts w:eastAsia="Droid Sans Fallback"/>
        </w:rPr>
        <w:t>);</w:t>
      </w:r>
    </w:p>
    <w:p w14:paraId="7C17F6C0">
      <w:pPr>
        <w:pStyle w:val="166"/>
      </w:pPr>
      <w:r>
        <w:rPr>
          <w:rFonts w:eastAsia="Droid Sans Fallback"/>
        </w:rPr>
        <w:t>CREATE INDEX idx_game_player_points ON game_player_progress (total_points DESC);</w:t>
      </w:r>
    </w:p>
    <w:p w14:paraId="5AFD1470">
      <w:pPr>
        <w:pStyle w:val="166"/>
      </w:pPr>
      <w:r>
        <w:rPr>
          <w:rFonts w:eastAsia="Droid Sans Fallback"/>
        </w:rPr>
        <w:t>CREATE INDEX idx_game_player_experience ON game_player_progress (experience DESC);</w:t>
      </w:r>
    </w:p>
    <w:p w14:paraId="4253DF82">
      <w:pPr>
        <w:pStyle w:val="166"/>
      </w:pPr>
      <w:r>
        <w:rPr>
          <w:rFonts w:eastAsia="Droid Sans Fallback"/>
        </w:rPr>
        <w:t>COMMENT ON TABLE game_player_progress IS '玩家积分经验和总体统计';</w:t>
      </w:r>
    </w:p>
    <w:p w14:paraId="4C0FCD72">
      <w:pPr>
        <w:pStyle w:val="166"/>
      </w:pPr>
      <w:r>
        <w:rPr>
          <w:rFonts w:eastAsia="Droid Sans Fallback"/>
        </w:rPr>
        <w:t>COMMENT ON COLUMN game_player_progress.student_id IS '学生编号';</w:t>
      </w:r>
    </w:p>
    <w:p w14:paraId="40DA86E2">
      <w:pPr>
        <w:pStyle w:val="166"/>
      </w:pPr>
      <w:r>
        <w:rPr>
          <w:rFonts w:eastAsia="Droid Sans Fallback"/>
        </w:rPr>
        <w:t>COMMENT ON COLUMN game_player_progress.total_points IS '当前总积分';</w:t>
      </w:r>
    </w:p>
    <w:p w14:paraId="27D0191D">
      <w:pPr>
        <w:pStyle w:val="166"/>
      </w:pPr>
      <w:r>
        <w:rPr>
          <w:rFonts w:eastAsia="Droid Sans Fallback"/>
        </w:rPr>
        <w:t>COMMENT ON COLUMN game_player_progress.experience IS '当前总经验';</w:t>
      </w:r>
    </w:p>
    <w:p w14:paraId="5FB63C2A">
      <w:pPr>
        <w:pStyle w:val="166"/>
      </w:pPr>
      <w:r>
        <w:rPr>
          <w:rFonts w:eastAsia="Droid Sans Fallback"/>
        </w:rPr>
        <w:t>COMMENT ON COLUMN game_player_progress.player_level IS '玩家等级';</w:t>
      </w:r>
    </w:p>
    <w:p w14:paraId="29183F27">
      <w:pPr>
        <w:pStyle w:val="166"/>
      </w:pPr>
      <w:r>
        <w:rPr>
          <w:rFonts w:eastAsia="Droid Sans Fallback"/>
        </w:rPr>
        <w:t>COMMENT ON COLUMN game_player_progress.total_sessions IS '总对局数';</w:t>
      </w:r>
    </w:p>
    <w:p w14:paraId="5273433C">
      <w:pPr>
        <w:pStyle w:val="166"/>
      </w:pPr>
      <w:r>
        <w:rPr>
          <w:rFonts w:eastAsia="Droid Sans Fallback"/>
        </w:rPr>
        <w:t>COMMENT ON COLUMN game_player_progress.success_sessions IS '成功对局数';</w:t>
      </w:r>
    </w:p>
    <w:p w14:paraId="74966196">
      <w:pPr>
        <w:pStyle w:val="166"/>
      </w:pPr>
      <w:r>
        <w:rPr>
          <w:rFonts w:eastAsia="Droid Sans Fallback"/>
        </w:rPr>
        <w:t>COMMENT ON COLUMN game_player_progress.best_combo IS '历史最大连击';</w:t>
      </w:r>
    </w:p>
    <w:p w14:paraId="31228D9D">
      <w:pPr>
        <w:pStyle w:val="166"/>
      </w:pPr>
      <w:r>
        <w:rPr>
          <w:rFonts w:eastAsia="Droid Sans Fallback"/>
        </w:rPr>
        <w:t>COMMENT ON COLUMN game_player_progress.created_at IS '创建时间';</w:t>
      </w:r>
    </w:p>
    <w:p w14:paraId="0EA28748">
      <w:pPr>
        <w:pStyle w:val="166"/>
      </w:pPr>
      <w:r>
        <w:rPr>
          <w:rFonts w:eastAsia="Droid Sans Fallback"/>
        </w:rPr>
        <w:t>COMMENT ON COLUMN game_player_progress.updated_at IS '更新时间';</w:t>
      </w:r>
    </w:p>
    <w:p w14:paraId="72FDBE04">
      <w:pPr>
        <w:pStyle w:val="166"/>
      </w:pPr>
      <w:r>
        <w:rPr>
          <w:rFonts w:eastAsia="Droid Sans Fallback"/>
        </w:rPr>
        <w:t>COMMENT ON COLUMN game_player_progress.version IS '乐观锁版本号';</w:t>
      </w:r>
    </w:p>
    <w:p w14:paraId="6A48336B">
      <w:pPr>
        <w:spacing w:after="40"/>
      </w:pPr>
    </w:p>
    <w:p w14:paraId="4954F01E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6.7 </w:t>
      </w:r>
      <w:r>
        <w:rPr>
          <w:rFonts w:ascii="Cascadia Mono" w:hAnsi="Cascadia Mono" w:eastAsia="Droid Sans Fallback"/>
          <w:b/>
          <w:color w:val="1F4D78"/>
          <w:sz w:val="25"/>
        </w:rPr>
        <w:t>game_level_progress</w:t>
      </w:r>
      <w:r>
        <w:rPr>
          <w:rFonts w:ascii="Calibri" w:hAnsi="Calibri" w:eastAsia="Droid Sans Fallback"/>
          <w:b/>
          <w:color w:val="2E74B5"/>
          <w:sz w:val="26"/>
        </w:rPr>
        <w:t>——学生关卡进度表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5C3AAA3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83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2B6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C0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844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5B2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F3E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C6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22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5AEAEB1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50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479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67D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371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E7A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899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27F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联合 PK、跨库用户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52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25F155F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F8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level_id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109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C2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393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687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FEB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7B4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联合 PK、逻辑关联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game_level.id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483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关卡编号</w:t>
            </w:r>
          </w:p>
        </w:tc>
      </w:tr>
      <w:tr w14:paraId="0C2A074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CE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E78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A2C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C3E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0E4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5FA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LOCKED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768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LOCKED/UNLOCKED/PASSED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DB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解锁状态</w:t>
            </w:r>
          </w:p>
        </w:tc>
      </w:tr>
      <w:tr w14:paraId="59CF29D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AE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attempt_count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50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77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E46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E0C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244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7C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EC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尝试次数</w:t>
            </w:r>
          </w:p>
        </w:tc>
      </w:tr>
      <w:tr w14:paraId="602B967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7A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best_score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A9A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NUMERIC(8,2)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F3B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numeric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BB7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8/2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518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D7E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4F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A85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最高得分</w:t>
            </w:r>
          </w:p>
        </w:tc>
      </w:tr>
      <w:tr w14:paraId="3316782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C3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best_duration_seconds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4D5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INTEGER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01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988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9B2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88D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D1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C9B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最快通过时长</w:t>
            </w:r>
          </w:p>
        </w:tc>
      </w:tr>
      <w:tr w14:paraId="3C98FD4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7F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first_unlocked_at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54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B7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490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CE6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D2C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DD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FC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首次解锁时间</w:t>
            </w:r>
          </w:p>
        </w:tc>
      </w:tr>
      <w:tr w14:paraId="54847A0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3E0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first_passed_at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118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C0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35E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01A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06E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12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D5E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首次通过时间</w:t>
            </w:r>
          </w:p>
        </w:tc>
      </w:tr>
      <w:tr w14:paraId="3A464FB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55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last_played_at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9E9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218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752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F7F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B38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206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85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最近挑战时间</w:t>
            </w:r>
          </w:p>
        </w:tc>
      </w:tr>
      <w:tr w14:paraId="6109F72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06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4DC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16F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CBD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89E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271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8A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CE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更新时间</w:t>
            </w:r>
          </w:p>
        </w:tc>
      </w:tr>
      <w:tr w14:paraId="0A0AD80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97ED3EA">
            <w:r>
              <w:rPr>
                <w:rFonts w:eastAsia="Droid Sans Fallback"/>
                <w:sz w:val="13"/>
              </w:rPr>
              <w:t>created_at</w:t>
            </w:r>
          </w:p>
        </w:tc>
        <w:tc>
          <w:tcPr>
            <w:tcW w:w="1800" w:type="dxa"/>
          </w:tcPr>
          <w:p w14:paraId="579105D8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2DACC954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63FCDA9A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0580A475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3FF875B8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1F749CBC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6D13D092">
            <w:r>
              <w:rPr>
                <w:rFonts w:eastAsia="Droid Sans Fallback"/>
                <w:sz w:val="13"/>
              </w:rPr>
              <w:t>创建时间</w:t>
            </w:r>
          </w:p>
        </w:tc>
      </w:tr>
    </w:tbl>
    <w:p w14:paraId="41507E2F">
      <w:pPr>
        <w:pStyle w:val="5"/>
      </w:pPr>
      <w:r>
        <w:rPr>
          <w:rFonts w:eastAsia="Droid Sans Fallback"/>
        </w:rPr>
        <w:t>建表 SQL</w:t>
      </w:r>
    </w:p>
    <w:p w14:paraId="711AEB4E">
      <w:pPr>
        <w:pStyle w:val="166"/>
      </w:pPr>
      <w:r>
        <w:rPr>
          <w:rFonts w:eastAsia="Droid Sans Fallback"/>
        </w:rPr>
        <w:t>CREATE TABLE game_level_progress (</w:t>
      </w:r>
    </w:p>
    <w:p w14:paraId="05BECBAC">
      <w:pPr>
        <w:pStyle w:val="166"/>
      </w:pPr>
      <w:r>
        <w:rPr>
          <w:rFonts w:eastAsia="Droid Sans Fallback"/>
        </w:rPr>
        <w:t>student_id           BIGINT        NOT NULL,</w:t>
      </w:r>
    </w:p>
    <w:p w14:paraId="757B7261">
      <w:pPr>
        <w:pStyle w:val="166"/>
      </w:pPr>
      <w:r>
        <w:rPr>
          <w:rFonts w:eastAsia="Droid Sans Fallback"/>
        </w:rPr>
        <w:t>level_id             BIGINT        NOT NULL,</w:t>
      </w:r>
    </w:p>
    <w:p w14:paraId="6473B3FB">
      <w:pPr>
        <w:pStyle w:val="166"/>
      </w:pPr>
      <w:r>
        <w:rPr>
          <w:rFonts w:eastAsia="Droid Sans Fallback"/>
        </w:rPr>
        <w:t>status               VARCHAR(16)   NOT NULL DEFAULT 'LOCKED',</w:t>
      </w:r>
    </w:p>
    <w:p w14:paraId="3008F73F">
      <w:pPr>
        <w:pStyle w:val="166"/>
      </w:pPr>
      <w:r>
        <w:rPr>
          <w:rFonts w:eastAsia="Droid Sans Fallback"/>
        </w:rPr>
        <w:t>attempt_count        INTEGER       NOT NULL DEFAULT 0,</w:t>
      </w:r>
    </w:p>
    <w:p w14:paraId="7EEE2749">
      <w:pPr>
        <w:pStyle w:val="166"/>
      </w:pPr>
      <w:r>
        <w:rPr>
          <w:rFonts w:eastAsia="Droid Sans Fallback"/>
        </w:rPr>
        <w:t>best_score           NUMERIC(8,2),</w:t>
      </w:r>
    </w:p>
    <w:p w14:paraId="77F3463C">
      <w:pPr>
        <w:pStyle w:val="166"/>
      </w:pPr>
      <w:r>
        <w:rPr>
          <w:rFonts w:eastAsia="Droid Sans Fallback"/>
        </w:rPr>
        <w:t>best_duration_seconds INTEGER,</w:t>
      </w:r>
    </w:p>
    <w:p w14:paraId="40A8F4D5">
      <w:pPr>
        <w:pStyle w:val="166"/>
      </w:pPr>
      <w:r>
        <w:rPr>
          <w:rFonts w:eastAsia="Droid Sans Fallback"/>
        </w:rPr>
        <w:t>first_unlocked_at    TIMESTAMPTZ,</w:t>
      </w:r>
    </w:p>
    <w:p w14:paraId="5576813D">
      <w:pPr>
        <w:pStyle w:val="166"/>
      </w:pPr>
      <w:r>
        <w:rPr>
          <w:rFonts w:eastAsia="Droid Sans Fallback"/>
        </w:rPr>
        <w:t>first_passed_at      TIMESTAMPTZ,</w:t>
      </w:r>
    </w:p>
    <w:p w14:paraId="411A3260">
      <w:pPr>
        <w:pStyle w:val="166"/>
      </w:pPr>
      <w:r>
        <w:rPr>
          <w:rFonts w:eastAsia="Droid Sans Fallback"/>
        </w:rPr>
        <w:t>last_played_at       TIMESTAMPTZ,</w:t>
      </w:r>
    </w:p>
    <w:p w14:paraId="0C4A4922">
      <w:pPr>
        <w:pStyle w:val="166"/>
      </w:pPr>
      <w:r>
        <w:rPr>
          <w:rFonts w:eastAsia="Droid Sans Fallback"/>
        </w:rPr>
        <w:t>updated_at           TIMESTAMPTZ     NOT NULL DEFAULT CURRENT_TIMESTAMP,</w:t>
      </w:r>
    </w:p>
    <w:p w14:paraId="32ECF7D2">
      <w:pPr>
        <w:pStyle w:val="166"/>
      </w:pPr>
      <w:r>
        <w:rPr>
          <w:rFonts w:eastAsia="Droid Sans Fallback"/>
        </w:rPr>
        <w:t>created_at                    TIMESTAMPTZ   NOT NULL DEFAULT CURRENT_TIMESTAMP,</w:t>
      </w:r>
    </w:p>
    <w:p w14:paraId="7B36B6A0">
      <w:pPr>
        <w:pStyle w:val="166"/>
      </w:pPr>
      <w:r>
        <w:rPr>
          <w:rFonts w:eastAsia="Droid Sans Fallback"/>
        </w:rPr>
        <w:t>CONSTRAINT pk_game_level_progress PRIMARY KEY (student_id, level_id),</w:t>
      </w:r>
    </w:p>
    <w:p w14:paraId="49C50BD0">
      <w:pPr>
        <w:pStyle w:val="166"/>
      </w:pPr>
      <w:r>
        <w:rPr>
          <w:rFonts w:eastAsia="Droid Sans Fallback"/>
        </w:rPr>
        <w:t>CONSTRAINT ck_game_level_progress_status CHECK</w:t>
      </w:r>
    </w:p>
    <w:p w14:paraId="2C62D9B1">
      <w:pPr>
        <w:pStyle w:val="166"/>
      </w:pPr>
      <w:r>
        <w:rPr>
          <w:rFonts w:eastAsia="Droid Sans Fallback"/>
        </w:rPr>
        <w:t>(status IN ('LOCKED', 'UNLOCKED', 'PASSED')),</w:t>
      </w:r>
    </w:p>
    <w:p w14:paraId="69906F3C">
      <w:pPr>
        <w:pStyle w:val="166"/>
      </w:pPr>
      <w:r>
        <w:rPr>
          <w:rFonts w:eastAsia="Droid Sans Fallback"/>
        </w:rPr>
        <w:t>CONSTRAINT ck_game_level_progress_attempt CHECK (attempt_count &gt;= 0),</w:t>
      </w:r>
    </w:p>
    <w:p w14:paraId="1F85E7EE">
      <w:pPr>
        <w:pStyle w:val="166"/>
      </w:pPr>
      <w:r>
        <w:rPr>
          <w:rFonts w:eastAsia="Droid Sans Fallback"/>
        </w:rPr>
        <w:t>CONSTRAINT ck_game_level_progress_score CHECK (best_score IS NULL OR best_score &gt;= 0),</w:t>
      </w:r>
    </w:p>
    <w:p w14:paraId="47539A08">
      <w:pPr>
        <w:pStyle w:val="166"/>
      </w:pPr>
      <w:r>
        <w:rPr>
          <w:rFonts w:eastAsia="Droid Sans Fallback"/>
        </w:rPr>
        <w:t>CONSTRAINT ck_game_level_progress_duration CHECK</w:t>
      </w:r>
    </w:p>
    <w:p w14:paraId="00EA8E1E">
      <w:pPr>
        <w:pStyle w:val="166"/>
      </w:pPr>
      <w:r>
        <w:rPr>
          <w:rFonts w:eastAsia="Droid Sans Fallback"/>
        </w:rPr>
        <w:t>(best_duration_seconds IS NULL OR best_duration_seconds &gt; 0)</w:t>
      </w:r>
    </w:p>
    <w:p w14:paraId="2A70F2F0">
      <w:pPr>
        <w:pStyle w:val="166"/>
      </w:pPr>
      <w:r>
        <w:rPr>
          <w:rFonts w:eastAsia="Droid Sans Fallback"/>
        </w:rPr>
        <w:t>);</w:t>
      </w:r>
    </w:p>
    <w:p w14:paraId="537A6D92">
      <w:pPr>
        <w:pStyle w:val="166"/>
      </w:pPr>
      <w:r>
        <w:rPr>
          <w:rFonts w:eastAsia="Droid Sans Fallback"/>
        </w:rPr>
        <w:t>CREATE INDEX idx_game_level_progress_student_status</w:t>
      </w:r>
    </w:p>
    <w:p w14:paraId="5EE9E8B0">
      <w:pPr>
        <w:pStyle w:val="166"/>
      </w:pPr>
      <w:r>
        <w:rPr>
          <w:rFonts w:eastAsia="Droid Sans Fallback"/>
        </w:rPr>
        <w:t>ON game_level_progress (student_id, status, last_played_at DESC);</w:t>
      </w:r>
    </w:p>
    <w:p w14:paraId="7A461DD7">
      <w:pPr>
        <w:pStyle w:val="166"/>
      </w:pPr>
      <w:r>
        <w:rPr>
          <w:rFonts w:eastAsia="Droid Sans Fallback"/>
        </w:rPr>
        <w:t>CREATE INDEX idx_game_level_progress_level_id</w:t>
      </w:r>
    </w:p>
    <w:p w14:paraId="0E2FA35E">
      <w:pPr>
        <w:pStyle w:val="166"/>
      </w:pPr>
      <w:r>
        <w:rPr>
          <w:rFonts w:eastAsia="Droid Sans Fallback"/>
        </w:rPr>
        <w:t>ON game_level_progress (level_id);</w:t>
      </w:r>
    </w:p>
    <w:p w14:paraId="11E9677B">
      <w:pPr>
        <w:pStyle w:val="166"/>
      </w:pPr>
      <w:r>
        <w:rPr>
          <w:rFonts w:eastAsia="Droid Sans Fallback"/>
        </w:rPr>
        <w:t>COMMENT ON TABLE game_level_progress IS '学生关卡解锁与最佳成绩';</w:t>
      </w:r>
    </w:p>
    <w:p w14:paraId="0261E9E1">
      <w:pPr>
        <w:pStyle w:val="166"/>
      </w:pPr>
      <w:r>
        <w:rPr>
          <w:rFonts w:eastAsia="Droid Sans Fallback"/>
        </w:rPr>
        <w:t>COMMENT ON COLUMN game_level_progress.student_id IS '学生编号';</w:t>
      </w:r>
    </w:p>
    <w:p w14:paraId="42488B62">
      <w:pPr>
        <w:pStyle w:val="166"/>
      </w:pPr>
      <w:r>
        <w:rPr>
          <w:rFonts w:eastAsia="Droid Sans Fallback"/>
        </w:rPr>
        <w:t>COMMENT ON COLUMN game_level_progress.level_id IS '关卡编号';</w:t>
      </w:r>
    </w:p>
    <w:p w14:paraId="63CF4095">
      <w:pPr>
        <w:pStyle w:val="166"/>
      </w:pPr>
      <w:r>
        <w:rPr>
          <w:rFonts w:eastAsia="Droid Sans Fallback"/>
        </w:rPr>
        <w:t>COMMENT ON COLUMN game_level_progress.status IS '解锁状态';</w:t>
      </w:r>
    </w:p>
    <w:p w14:paraId="5737E0A2">
      <w:pPr>
        <w:pStyle w:val="166"/>
      </w:pPr>
      <w:r>
        <w:rPr>
          <w:rFonts w:eastAsia="Droid Sans Fallback"/>
        </w:rPr>
        <w:t>COMMENT ON COLUMN game_level_progress.attempt_count IS '尝试次数';</w:t>
      </w:r>
    </w:p>
    <w:p w14:paraId="720200F6">
      <w:pPr>
        <w:pStyle w:val="166"/>
      </w:pPr>
      <w:r>
        <w:rPr>
          <w:rFonts w:eastAsia="Droid Sans Fallback"/>
        </w:rPr>
        <w:t>COMMENT ON COLUMN game_level_progress.best_score IS '最高得分';</w:t>
      </w:r>
    </w:p>
    <w:p w14:paraId="29687C67">
      <w:pPr>
        <w:pStyle w:val="166"/>
      </w:pPr>
      <w:r>
        <w:rPr>
          <w:rFonts w:eastAsia="Droid Sans Fallback"/>
        </w:rPr>
        <w:t>COMMENT ON COLUMN game_level_progress.best_duration_seconds IS '最快通过时长';</w:t>
      </w:r>
    </w:p>
    <w:p w14:paraId="6565E4E3">
      <w:pPr>
        <w:pStyle w:val="166"/>
      </w:pPr>
      <w:r>
        <w:rPr>
          <w:rFonts w:eastAsia="Droid Sans Fallback"/>
        </w:rPr>
        <w:t>COMMENT ON COLUMN game_level_progress.first_unlocked_at IS '首次解锁时间';</w:t>
      </w:r>
    </w:p>
    <w:p w14:paraId="095FF274">
      <w:pPr>
        <w:pStyle w:val="166"/>
      </w:pPr>
      <w:r>
        <w:rPr>
          <w:rFonts w:eastAsia="Droid Sans Fallback"/>
        </w:rPr>
        <w:t>COMMENT ON COLUMN game_level_progress.first_passed_at IS '首次通过时间';</w:t>
      </w:r>
    </w:p>
    <w:p w14:paraId="42752E8F">
      <w:pPr>
        <w:pStyle w:val="166"/>
      </w:pPr>
      <w:r>
        <w:rPr>
          <w:rFonts w:eastAsia="Droid Sans Fallback"/>
        </w:rPr>
        <w:t>COMMENT ON COLUMN game_level_progress.last_played_at IS '最近挑战时间';</w:t>
      </w:r>
    </w:p>
    <w:p w14:paraId="102C909C">
      <w:pPr>
        <w:pStyle w:val="166"/>
      </w:pPr>
      <w:r>
        <w:rPr>
          <w:rFonts w:eastAsia="Droid Sans Fallback"/>
        </w:rPr>
        <w:t>COMMENT ON COLUMN game_level_progress.updated_at IS '更新时间';</w:t>
      </w:r>
    </w:p>
    <w:p w14:paraId="102CA97D">
      <w:pPr>
        <w:pStyle w:val="166"/>
      </w:pPr>
      <w:r>
        <w:rPr>
          <w:rFonts w:eastAsia="Droid Sans Fallback"/>
        </w:rPr>
        <w:t>COMMENT ON COLUMN game_level_progress.created_at IS '创建时间';</w:t>
      </w:r>
    </w:p>
    <w:p w14:paraId="113DCED8">
      <w:pPr>
        <w:spacing w:after="40"/>
      </w:pPr>
    </w:p>
    <w:p w14:paraId="4D3DA928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6.8 </w:t>
      </w:r>
      <w:r>
        <w:rPr>
          <w:rFonts w:ascii="Cascadia Mono" w:hAnsi="Cascadia Mono" w:eastAsia="Droid Sans Fallback"/>
          <w:b/>
          <w:color w:val="1F4D78"/>
          <w:sz w:val="25"/>
        </w:rPr>
        <w:t>game_reward_record</w:t>
      </w:r>
      <w:r>
        <w:rPr>
          <w:rFonts w:ascii="Calibri" w:hAnsi="Calibri" w:eastAsia="Droid Sans Fallback"/>
          <w:b/>
          <w:color w:val="2E74B5"/>
          <w:sz w:val="26"/>
        </w:rPr>
        <w:t>——奖励流水表</w:t>
      </w:r>
    </w:p>
    <w:p w14:paraId="484F318B">
      <w:r>
        <w:rPr>
          <w:rFonts w:ascii="Calibri" w:hAnsi="Calibri" w:eastAsia="Droid Sans Fallback"/>
          <w:b w:val="0"/>
          <w:color w:val="1D2733"/>
          <w:sz w:val="22"/>
        </w:rPr>
        <w:t>用途：每次积分或经验奖励保存不可变流水，</w:t>
      </w:r>
      <w:r>
        <w:rPr>
          <w:rFonts w:ascii="Cascadia Mono" w:hAnsi="Cascadia Mono" w:eastAsia="Droid Sans Fallback"/>
          <w:b w:val="0"/>
          <w:color w:val="1F4D78"/>
          <w:sz w:val="21"/>
        </w:rPr>
        <w:t>balance_after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便于审计，</w:t>
      </w:r>
      <w:r>
        <w:rPr>
          <w:rFonts w:ascii="Cascadia Mono" w:hAnsi="Cascadia Mono" w:eastAsia="Droid Sans Fallback"/>
          <w:b w:val="0"/>
          <w:color w:val="1F4D78"/>
          <w:sz w:val="21"/>
        </w:rPr>
        <w:t>idempotency_key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防止重复结算。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3FCF922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64B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97A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916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C8E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1F4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FDA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EFA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AB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3F0B777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EA2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186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AA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535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905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1B1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E5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PK，不自增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193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奖励流水编号</w:t>
            </w:r>
          </w:p>
        </w:tc>
      </w:tr>
      <w:tr w14:paraId="7FF682E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2A9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student_id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96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883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848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147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784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66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3E2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学生编号</w:t>
            </w:r>
          </w:p>
        </w:tc>
      </w:tr>
      <w:tr w14:paraId="615EC55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ADA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session_id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2C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DDF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BE0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3B47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D30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6CD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 xml:space="preserve">逻辑关联 →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game_session.id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54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来源对局</w:t>
            </w:r>
          </w:p>
        </w:tc>
      </w:tr>
      <w:tr w14:paraId="1512463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BE6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reward_type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9A4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VARCHAR(16)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BFAE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DFD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F32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453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8C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POINTS/EXPERIENCE/BONUS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36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奖励类型</w:t>
            </w:r>
          </w:p>
        </w:tc>
      </w:tr>
      <w:tr w14:paraId="625B95C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05A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amount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C7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88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C58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34F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5B9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FEB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1DA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本次增加数量</w:t>
            </w:r>
          </w:p>
        </w:tc>
      </w:tr>
      <w:tr w14:paraId="59078EC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476C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balance_after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31D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1A5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DDBD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8D9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BA7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7A2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≥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DB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发奖后余额</w:t>
            </w:r>
          </w:p>
        </w:tc>
      </w:tr>
      <w:tr w14:paraId="3123A68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0CA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reason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10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AEE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53A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4DF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A24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78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07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发奖原因</w:t>
            </w:r>
          </w:p>
        </w:tc>
      </w:tr>
      <w:tr w14:paraId="54B88ED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CE6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idempotency_key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86A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VARCHAR(128)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A3A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2F7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128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5C2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645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BF4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7F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幂等键</w:t>
            </w:r>
          </w:p>
        </w:tc>
      </w:tr>
      <w:tr w14:paraId="17B48E5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DF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3F8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36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4B9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B4A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949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F1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36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发放时间</w:t>
            </w:r>
          </w:p>
        </w:tc>
      </w:tr>
      <w:tr w14:paraId="7375AC6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7DD0BFC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7D332FDE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55137FD3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7C45444B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3221702B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2F887D6F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61071220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13936E3A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7BCAE803">
      <w:pPr>
        <w:pStyle w:val="5"/>
      </w:pPr>
      <w:r>
        <w:rPr>
          <w:rFonts w:eastAsia="Droid Sans Fallback"/>
        </w:rPr>
        <w:t>建表 SQL</w:t>
      </w:r>
    </w:p>
    <w:p w14:paraId="1BACBFFC">
      <w:pPr>
        <w:pStyle w:val="166"/>
      </w:pPr>
      <w:r>
        <w:rPr>
          <w:rFonts w:eastAsia="Droid Sans Fallback"/>
        </w:rPr>
        <w:t>CREATE TABLE game_reward_record (</w:t>
      </w:r>
    </w:p>
    <w:p w14:paraId="7AEDC511">
      <w:pPr>
        <w:pStyle w:val="166"/>
      </w:pPr>
      <w:r>
        <w:rPr>
          <w:rFonts w:eastAsia="Droid Sans Fallback"/>
        </w:rPr>
        <w:t>id              BIGINT        CONSTRAINT pk_game_reward_record PRIMARY KEY,</w:t>
      </w:r>
    </w:p>
    <w:p w14:paraId="3561C895">
      <w:pPr>
        <w:pStyle w:val="166"/>
      </w:pPr>
      <w:r>
        <w:rPr>
          <w:rFonts w:eastAsia="Droid Sans Fallback"/>
        </w:rPr>
        <w:t>student_id      BIGINT        NOT NULL,</w:t>
      </w:r>
    </w:p>
    <w:p w14:paraId="280A03C5">
      <w:pPr>
        <w:pStyle w:val="166"/>
      </w:pPr>
      <w:r>
        <w:rPr>
          <w:rFonts w:eastAsia="Droid Sans Fallback"/>
        </w:rPr>
        <w:t>session_id      BIGINT        NOT NULL,</w:t>
      </w:r>
    </w:p>
    <w:p w14:paraId="5C47E20E">
      <w:pPr>
        <w:pStyle w:val="166"/>
      </w:pPr>
      <w:r>
        <w:rPr>
          <w:rFonts w:eastAsia="Droid Sans Fallback"/>
        </w:rPr>
        <w:t>reward_type     VARCHAR(16)   NOT NULL,</w:t>
      </w:r>
    </w:p>
    <w:p w14:paraId="686E557B">
      <w:pPr>
        <w:pStyle w:val="166"/>
      </w:pPr>
      <w:r>
        <w:rPr>
          <w:rFonts w:eastAsia="Droid Sans Fallback"/>
        </w:rPr>
        <w:t>amount          BIGINT        NOT NULL,</w:t>
      </w:r>
    </w:p>
    <w:p w14:paraId="4D618CCF">
      <w:pPr>
        <w:pStyle w:val="166"/>
      </w:pPr>
      <w:r>
        <w:rPr>
          <w:rFonts w:eastAsia="Droid Sans Fallback"/>
        </w:rPr>
        <w:t>balance_after   BIGINT        NOT NULL,</w:t>
      </w:r>
    </w:p>
    <w:p w14:paraId="5D1E69C3">
      <w:pPr>
        <w:pStyle w:val="166"/>
      </w:pPr>
      <w:r>
        <w:rPr>
          <w:rFonts w:eastAsia="Droid Sans Fallback"/>
        </w:rPr>
        <w:t>reason          VARCHAR(64)   NOT NULL,</w:t>
      </w:r>
    </w:p>
    <w:p w14:paraId="4DB3FC65">
      <w:pPr>
        <w:pStyle w:val="166"/>
      </w:pPr>
      <w:r>
        <w:rPr>
          <w:rFonts w:eastAsia="Droid Sans Fallback"/>
        </w:rPr>
        <w:t>idempotency_key VARCHAR(128)  NOT NULL,</w:t>
      </w:r>
    </w:p>
    <w:p w14:paraId="1D462595">
      <w:pPr>
        <w:pStyle w:val="166"/>
      </w:pPr>
      <w:r>
        <w:rPr>
          <w:rFonts w:eastAsia="Droid Sans Fallback"/>
        </w:rPr>
        <w:t>created_at      TIMESTAMPTZ     NOT NULL DEFAULT CURRENT_TIMESTAMP,</w:t>
      </w:r>
    </w:p>
    <w:p w14:paraId="7485475D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452B3A13">
      <w:pPr>
        <w:pStyle w:val="166"/>
      </w:pPr>
      <w:r>
        <w:rPr>
          <w:rFonts w:eastAsia="Droid Sans Fallback"/>
        </w:rPr>
        <w:t>CONSTRAINT uk_game_reward_idempotency UNIQUE (idempotency_key),</w:t>
      </w:r>
    </w:p>
    <w:p w14:paraId="793C56E7">
      <w:pPr>
        <w:pStyle w:val="166"/>
      </w:pPr>
      <w:r>
        <w:rPr>
          <w:rFonts w:eastAsia="Droid Sans Fallback"/>
        </w:rPr>
        <w:t>CONSTRAINT ck_game_reward_type CHECK</w:t>
      </w:r>
    </w:p>
    <w:p w14:paraId="27E48F37">
      <w:pPr>
        <w:pStyle w:val="166"/>
      </w:pPr>
      <w:r>
        <w:rPr>
          <w:rFonts w:eastAsia="Droid Sans Fallback"/>
        </w:rPr>
        <w:t>(reward_type IN ('POINTS', 'EXPERIENCE', 'BONUS')),</w:t>
      </w:r>
    </w:p>
    <w:p w14:paraId="53C28235">
      <w:pPr>
        <w:pStyle w:val="166"/>
      </w:pPr>
      <w:r>
        <w:rPr>
          <w:rFonts w:eastAsia="Droid Sans Fallback"/>
        </w:rPr>
        <w:t>CONSTRAINT ck_game_reward_amount CHECK (amount &gt; 0),</w:t>
      </w:r>
    </w:p>
    <w:p w14:paraId="16C4B73E">
      <w:pPr>
        <w:pStyle w:val="166"/>
      </w:pPr>
      <w:r>
        <w:rPr>
          <w:rFonts w:eastAsia="Droid Sans Fallback"/>
        </w:rPr>
        <w:t>CONSTRAINT ck_game_reward_balance CHECK (balance_after &gt;= 0)</w:t>
      </w:r>
    </w:p>
    <w:p w14:paraId="67DBF21E">
      <w:pPr>
        <w:pStyle w:val="166"/>
      </w:pPr>
      <w:r>
        <w:rPr>
          <w:rFonts w:eastAsia="Droid Sans Fallback"/>
        </w:rPr>
        <w:t>);</w:t>
      </w:r>
    </w:p>
    <w:p w14:paraId="359C9D9F">
      <w:pPr>
        <w:pStyle w:val="166"/>
      </w:pPr>
      <w:r>
        <w:rPr>
          <w:rFonts w:eastAsia="Droid Sans Fallback"/>
        </w:rPr>
        <w:t>CREATE INDEX idx_game_reward_student_time</w:t>
      </w:r>
    </w:p>
    <w:p w14:paraId="0A7CD407">
      <w:pPr>
        <w:pStyle w:val="166"/>
      </w:pPr>
      <w:r>
        <w:rPr>
          <w:rFonts w:eastAsia="Droid Sans Fallback"/>
        </w:rPr>
        <w:t>ON game_reward_record (student_id, created_at DESC);</w:t>
      </w:r>
    </w:p>
    <w:p w14:paraId="1E58CB5B">
      <w:pPr>
        <w:pStyle w:val="166"/>
      </w:pPr>
      <w:r>
        <w:rPr>
          <w:rFonts w:eastAsia="Droid Sans Fallback"/>
        </w:rPr>
        <w:t>CREATE INDEX idx_game_reward_session</w:t>
      </w:r>
    </w:p>
    <w:p w14:paraId="04018394">
      <w:pPr>
        <w:pStyle w:val="166"/>
      </w:pPr>
      <w:r>
        <w:rPr>
          <w:rFonts w:eastAsia="Droid Sans Fallback"/>
        </w:rPr>
        <w:t>ON game_reward_record (session_id, created_at);</w:t>
      </w:r>
    </w:p>
    <w:p w14:paraId="3F2A4FA0">
      <w:pPr>
        <w:pStyle w:val="166"/>
      </w:pPr>
      <w:r>
        <w:rPr>
          <w:rFonts w:eastAsia="Droid Sans Fallback"/>
        </w:rPr>
        <w:t>COMMENT ON TABLE game_reward_record IS '积分经验奖励不可变流水';</w:t>
      </w:r>
    </w:p>
    <w:p w14:paraId="11E41973">
      <w:pPr>
        <w:pStyle w:val="166"/>
      </w:pPr>
      <w:r>
        <w:rPr>
          <w:rFonts w:eastAsia="Droid Sans Fallback"/>
        </w:rPr>
        <w:t>COMMENT ON COLUMN game_reward_record.id IS '奖励流水编号';</w:t>
      </w:r>
    </w:p>
    <w:p w14:paraId="6B6138E1">
      <w:pPr>
        <w:pStyle w:val="166"/>
      </w:pPr>
      <w:r>
        <w:rPr>
          <w:rFonts w:eastAsia="Droid Sans Fallback"/>
        </w:rPr>
        <w:t>COMMENT ON COLUMN game_reward_record.student_id IS '学生编号';</w:t>
      </w:r>
    </w:p>
    <w:p w14:paraId="088632AC">
      <w:pPr>
        <w:pStyle w:val="166"/>
      </w:pPr>
      <w:r>
        <w:rPr>
          <w:rFonts w:eastAsia="Droid Sans Fallback"/>
        </w:rPr>
        <w:t>COMMENT ON COLUMN game_reward_record.session_id IS '来源对局';</w:t>
      </w:r>
    </w:p>
    <w:p w14:paraId="45DE8A52">
      <w:pPr>
        <w:pStyle w:val="166"/>
      </w:pPr>
      <w:r>
        <w:rPr>
          <w:rFonts w:eastAsia="Droid Sans Fallback"/>
        </w:rPr>
        <w:t>COMMENT ON COLUMN game_reward_record.reward_type IS '奖励类型';</w:t>
      </w:r>
    </w:p>
    <w:p w14:paraId="68C8D91C">
      <w:pPr>
        <w:pStyle w:val="166"/>
      </w:pPr>
      <w:r>
        <w:rPr>
          <w:rFonts w:eastAsia="Droid Sans Fallback"/>
        </w:rPr>
        <w:t>COMMENT ON COLUMN game_reward_record.amount IS '本次增加数量';</w:t>
      </w:r>
    </w:p>
    <w:p w14:paraId="449FB6F1">
      <w:pPr>
        <w:pStyle w:val="166"/>
      </w:pPr>
      <w:r>
        <w:rPr>
          <w:rFonts w:eastAsia="Droid Sans Fallback"/>
        </w:rPr>
        <w:t>COMMENT ON COLUMN game_reward_record.balance_after IS '发奖后余额';</w:t>
      </w:r>
    </w:p>
    <w:p w14:paraId="59E6A6D7">
      <w:pPr>
        <w:pStyle w:val="166"/>
      </w:pPr>
      <w:r>
        <w:rPr>
          <w:rFonts w:eastAsia="Droid Sans Fallback"/>
        </w:rPr>
        <w:t>COMMENT ON COLUMN game_reward_record.reason IS '发奖原因';</w:t>
      </w:r>
    </w:p>
    <w:p w14:paraId="05ACEFD7">
      <w:pPr>
        <w:pStyle w:val="166"/>
      </w:pPr>
      <w:r>
        <w:rPr>
          <w:rFonts w:eastAsia="Droid Sans Fallback"/>
        </w:rPr>
        <w:t>COMMENT ON COLUMN game_reward_record.idempotency_key IS '幂等键';</w:t>
      </w:r>
    </w:p>
    <w:p w14:paraId="70B04959">
      <w:pPr>
        <w:pStyle w:val="166"/>
      </w:pPr>
      <w:r>
        <w:rPr>
          <w:rFonts w:eastAsia="Droid Sans Fallback"/>
        </w:rPr>
        <w:t>COMMENT ON COLUMN game_reward_record.created_at IS '发放时间';</w:t>
      </w:r>
    </w:p>
    <w:p w14:paraId="05D245DB">
      <w:pPr>
        <w:pStyle w:val="166"/>
      </w:pPr>
      <w:r>
        <w:rPr>
          <w:rFonts w:eastAsia="Droid Sans Fallback"/>
        </w:rPr>
        <w:t>COMMENT ON COLUMN game_reward_record.updated_at IS '更新时间';</w:t>
      </w:r>
    </w:p>
    <w:p w14:paraId="62F99752">
      <w:pPr>
        <w:spacing w:after="40"/>
      </w:pPr>
    </w:p>
    <w:p w14:paraId="2194E9CD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 xml:space="preserve">7. </w:t>
      </w:r>
      <w:r>
        <w:rPr>
          <w:rFonts w:ascii="Cascadia Mono" w:hAnsi="Cascadia Mono" w:eastAsia="Droid Sans Fallback"/>
          <w:b/>
          <w:color w:val="1F4D78"/>
          <w:sz w:val="31"/>
        </w:rPr>
        <w:t>file_db</w:t>
      </w:r>
      <w:r>
        <w:rPr>
          <w:rFonts w:ascii="Calibri" w:hAnsi="Calibri" w:eastAsia="Droid Sans Fallback"/>
          <w:b/>
          <w:color w:val="2E74B5"/>
          <w:sz w:val="32"/>
        </w:rPr>
        <w:t>——文件服务数据库</w:t>
      </w:r>
    </w:p>
    <w:p w14:paraId="254120F0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7.1 </w:t>
      </w:r>
      <w:r>
        <w:rPr>
          <w:rFonts w:ascii="Cascadia Mono" w:hAnsi="Cascadia Mono" w:eastAsia="Droid Sans Fallback"/>
          <w:b/>
          <w:color w:val="1F4D78"/>
          <w:sz w:val="25"/>
        </w:rPr>
        <w:t>file_object</w:t>
      </w:r>
      <w:r>
        <w:rPr>
          <w:rFonts w:ascii="Calibri" w:hAnsi="Calibri" w:eastAsia="Droid Sans Fallback"/>
          <w:b/>
          <w:color w:val="2E74B5"/>
          <w:sz w:val="26"/>
        </w:rPr>
        <w:t>——文件对象元数据表</w:t>
      </w:r>
    </w:p>
    <w:p w14:paraId="5A3A0CC0">
      <w:r>
        <w:rPr>
          <w:rFonts w:ascii="Calibri" w:hAnsi="Calibri" w:eastAsia="Droid Sans Fallback"/>
          <w:b w:val="0"/>
          <w:color w:val="1D2733"/>
          <w:sz w:val="22"/>
        </w:rPr>
        <w:t>真实二进制文件保存在阿里云 OSS 私有 Bucket，本表只保存可查询和鉴权所需元数据。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5370A33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AE4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43A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099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1B8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5C5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7B4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81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1A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1CBB7C1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AD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C5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1523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E03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656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8AF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B7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C7E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随机文件编号</w:t>
            </w:r>
          </w:p>
        </w:tc>
      </w:tr>
      <w:tr w14:paraId="60BDE26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6A3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owner_id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88A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165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15A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24D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8A9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A0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CE7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文件所有者</w:t>
            </w:r>
          </w:p>
        </w:tc>
      </w:tr>
      <w:tr w14:paraId="41BD67F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9C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original_name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1B4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VARCHAR(255)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5B0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47E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255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FE3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B99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C4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68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上传时安全文件名</w:t>
            </w:r>
          </w:p>
        </w:tc>
      </w:tr>
      <w:tr w14:paraId="451F1D2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626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object_key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524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VARCHAR(700)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87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582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700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6841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D98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E9B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B91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OSS 私有对象键</w:t>
            </w:r>
          </w:p>
        </w:tc>
      </w:tr>
      <w:tr w14:paraId="19BDD87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CF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content_type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480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VARCHAR(255)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13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1F7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255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605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D86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37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BF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MIME 类型</w:t>
            </w:r>
          </w:p>
        </w:tc>
      </w:tr>
      <w:tr w14:paraId="6CFCEEF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99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size_bytes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1CF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515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3DF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B48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1C7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33F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&gt; 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A36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文件字节数</w:t>
            </w:r>
          </w:p>
        </w:tc>
      </w:tr>
      <w:tr w14:paraId="57F0AFB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D4D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sha256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DE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FF8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057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121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4C6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090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75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内容 SHA-256</w:t>
            </w:r>
          </w:p>
        </w:tc>
      </w:tr>
      <w:tr w14:paraId="75610A3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2D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F1B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8DC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788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86E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B53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D64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4F9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上传时间</w:t>
            </w:r>
          </w:p>
        </w:tc>
      </w:tr>
      <w:tr w14:paraId="4BBFEA0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CB4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is_deleted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22F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41E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495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919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D1C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FALSE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70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逻辑删除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E3D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是否删除</w:t>
            </w:r>
          </w:p>
        </w:tc>
      </w:tr>
      <w:tr w14:paraId="462347C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CD39676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2D469C11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7FE25AD5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60CB6FAC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2F6FBAD6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627B6BD7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174D7B80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53116F33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637C9294">
      <w:pPr>
        <w:pStyle w:val="5"/>
      </w:pPr>
      <w:r>
        <w:rPr>
          <w:rFonts w:eastAsia="Droid Sans Fallback"/>
        </w:rPr>
        <w:t>建表 SQL</w:t>
      </w:r>
    </w:p>
    <w:p w14:paraId="53D31156">
      <w:pPr>
        <w:pStyle w:val="166"/>
      </w:pPr>
      <w:r>
        <w:rPr>
          <w:rFonts w:eastAsia="Droid Sans Fallback"/>
        </w:rPr>
        <w:t>CREATE TABLE file_object (</w:t>
      </w:r>
    </w:p>
    <w:p w14:paraId="4DB719D9">
      <w:pPr>
        <w:pStyle w:val="166"/>
      </w:pPr>
      <w:r>
        <w:rPr>
          <w:rFonts w:eastAsia="Droid Sans Fallback"/>
        </w:rPr>
        <w:t>id            UUID          CONSTRAINT pk_file_object PRIMARY KEY,</w:t>
      </w:r>
    </w:p>
    <w:p w14:paraId="58CF7FFE">
      <w:pPr>
        <w:pStyle w:val="166"/>
      </w:pPr>
      <w:r>
        <w:rPr>
          <w:rFonts w:eastAsia="Droid Sans Fallback"/>
        </w:rPr>
        <w:t>owner_id      BIGINT        NOT NULL,</w:t>
      </w:r>
    </w:p>
    <w:p w14:paraId="754687B2">
      <w:pPr>
        <w:pStyle w:val="166"/>
      </w:pPr>
      <w:r>
        <w:rPr>
          <w:rFonts w:eastAsia="Droid Sans Fallback"/>
        </w:rPr>
        <w:t>original_name VARCHAR(255)  NOT NULL,</w:t>
      </w:r>
    </w:p>
    <w:p w14:paraId="39231526">
      <w:pPr>
        <w:pStyle w:val="166"/>
      </w:pPr>
      <w:r>
        <w:rPr>
          <w:rFonts w:eastAsia="Droid Sans Fallback"/>
        </w:rPr>
        <w:t>object_key    VARCHAR(700)  NOT NULL,</w:t>
      </w:r>
    </w:p>
    <w:p w14:paraId="7B1E25D6">
      <w:pPr>
        <w:pStyle w:val="166"/>
      </w:pPr>
      <w:r>
        <w:rPr>
          <w:rFonts w:eastAsia="Droid Sans Fallback"/>
        </w:rPr>
        <w:t>content_type  VARCHAR(255)  NOT NULL,</w:t>
      </w:r>
    </w:p>
    <w:p w14:paraId="1FFF5B9A">
      <w:pPr>
        <w:pStyle w:val="166"/>
      </w:pPr>
      <w:r>
        <w:rPr>
          <w:rFonts w:eastAsia="Droid Sans Fallback"/>
        </w:rPr>
        <w:t>size_bytes    BIGINT        NOT NULL,</w:t>
      </w:r>
    </w:p>
    <w:p w14:paraId="6F6B82D9">
      <w:pPr>
        <w:pStyle w:val="166"/>
      </w:pPr>
      <w:r>
        <w:rPr>
          <w:rFonts w:eastAsia="Droid Sans Fallback"/>
        </w:rPr>
        <w:t>sha256        CHAR(64)      NOT NULL,</w:t>
      </w:r>
    </w:p>
    <w:p w14:paraId="1C0F5FC2">
      <w:pPr>
        <w:pStyle w:val="166"/>
      </w:pPr>
      <w:r>
        <w:rPr>
          <w:rFonts w:eastAsia="Droid Sans Fallback"/>
        </w:rPr>
        <w:t>created_at    TIMESTAMPTZ     NOT NULL DEFAULT CURRENT_TIMESTAMP,</w:t>
      </w:r>
    </w:p>
    <w:p w14:paraId="59243535">
      <w:pPr>
        <w:pStyle w:val="166"/>
      </w:pPr>
      <w:r>
        <w:rPr>
          <w:rFonts w:eastAsia="Droid Sans Fallback"/>
        </w:rPr>
        <w:t>is_deleted       BOOLEAN       NOT NULL DEFAULT FALSE,</w:t>
      </w:r>
    </w:p>
    <w:p w14:paraId="2A5ED998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22F26C59">
      <w:pPr>
        <w:pStyle w:val="166"/>
      </w:pPr>
      <w:r>
        <w:rPr>
          <w:rFonts w:eastAsia="Droid Sans Fallback"/>
        </w:rPr>
        <w:t>CONSTRAINT uk_file_object_key UNIQUE (object_key),</w:t>
      </w:r>
    </w:p>
    <w:p w14:paraId="13B8FCA2">
      <w:pPr>
        <w:pStyle w:val="166"/>
      </w:pPr>
      <w:r>
        <w:rPr>
          <w:rFonts w:eastAsia="Droid Sans Fallback"/>
        </w:rPr>
        <w:t>CONSTRAINT ck_file_object_size CHECK (size_bytes &gt; 0),</w:t>
      </w:r>
    </w:p>
    <w:p w14:paraId="3D51BE6F">
      <w:pPr>
        <w:pStyle w:val="166"/>
      </w:pPr>
      <w:r>
        <w:rPr>
          <w:rFonts w:eastAsia="Droid Sans Fallback"/>
        </w:rPr>
        <w:t>CONSTRAINT ck_file_object_sha256 CHECK (sha256 ~ '^[0-9A-Fa-f]{64}$')</w:t>
      </w:r>
    </w:p>
    <w:p w14:paraId="5FA3E6E2">
      <w:pPr>
        <w:pStyle w:val="166"/>
      </w:pPr>
      <w:r>
        <w:rPr>
          <w:rFonts w:eastAsia="Droid Sans Fallback"/>
        </w:rPr>
        <w:t>);</w:t>
      </w:r>
    </w:p>
    <w:p w14:paraId="557B8272">
      <w:pPr>
        <w:pStyle w:val="166"/>
      </w:pPr>
      <w:r>
        <w:rPr>
          <w:rFonts w:eastAsia="Droid Sans Fallback"/>
        </w:rPr>
        <w:t>CREATE INDEX idx_file_object_owner_created</w:t>
      </w:r>
    </w:p>
    <w:p w14:paraId="6928231F">
      <w:pPr>
        <w:pStyle w:val="166"/>
      </w:pPr>
      <w:r>
        <w:rPr>
          <w:rFonts w:eastAsia="Droid Sans Fallback"/>
        </w:rPr>
        <w:t>ON file_object (owner_id, created_at DESC) WHERE is_deleted = FALSE;</w:t>
      </w:r>
    </w:p>
    <w:p w14:paraId="18609BCA">
      <w:pPr>
        <w:pStyle w:val="166"/>
      </w:pPr>
      <w:r>
        <w:rPr>
          <w:rFonts w:eastAsia="Droid Sans Fallback"/>
        </w:rPr>
        <w:t>COMMENT ON TABLE file_object IS 'OSS私有文件元数据';</w:t>
      </w:r>
    </w:p>
    <w:p w14:paraId="0952DC90">
      <w:pPr>
        <w:pStyle w:val="166"/>
      </w:pPr>
      <w:r>
        <w:rPr>
          <w:rFonts w:eastAsia="Droid Sans Fallback"/>
        </w:rPr>
        <w:t>COMMENT ON COLUMN file_object.id IS '随机文件编号';</w:t>
      </w:r>
    </w:p>
    <w:p w14:paraId="33DBABBE">
      <w:pPr>
        <w:pStyle w:val="166"/>
      </w:pPr>
      <w:r>
        <w:rPr>
          <w:rFonts w:eastAsia="Droid Sans Fallback"/>
        </w:rPr>
        <w:t>COMMENT ON COLUMN file_object.owner_id IS '文件所有者';</w:t>
      </w:r>
    </w:p>
    <w:p w14:paraId="15BF4F16">
      <w:pPr>
        <w:pStyle w:val="166"/>
      </w:pPr>
      <w:r>
        <w:rPr>
          <w:rFonts w:eastAsia="Droid Sans Fallback"/>
        </w:rPr>
        <w:t>COMMENT ON COLUMN file_object.original_name IS '上传时安全文件名';</w:t>
      </w:r>
    </w:p>
    <w:p w14:paraId="0A624F32">
      <w:pPr>
        <w:pStyle w:val="166"/>
      </w:pPr>
      <w:r>
        <w:rPr>
          <w:rFonts w:eastAsia="Droid Sans Fallback"/>
        </w:rPr>
        <w:t>COMMENT ON COLUMN file_object.object_key IS 'OSS 私有对象键';</w:t>
      </w:r>
    </w:p>
    <w:p w14:paraId="7EAE7A3F">
      <w:pPr>
        <w:pStyle w:val="166"/>
      </w:pPr>
      <w:r>
        <w:rPr>
          <w:rFonts w:eastAsia="Droid Sans Fallback"/>
        </w:rPr>
        <w:t>COMMENT ON COLUMN file_object.content_type IS 'MIME 类型';</w:t>
      </w:r>
    </w:p>
    <w:p w14:paraId="604696BD">
      <w:pPr>
        <w:pStyle w:val="166"/>
      </w:pPr>
      <w:r>
        <w:rPr>
          <w:rFonts w:eastAsia="Droid Sans Fallback"/>
        </w:rPr>
        <w:t>COMMENT ON COLUMN file_object.size_bytes IS '文件字节数';</w:t>
      </w:r>
    </w:p>
    <w:p w14:paraId="6DD56CF5">
      <w:pPr>
        <w:pStyle w:val="166"/>
      </w:pPr>
      <w:r>
        <w:rPr>
          <w:rFonts w:eastAsia="Droid Sans Fallback"/>
        </w:rPr>
        <w:t>COMMENT ON COLUMN file_object.sha256 IS '内容 SHA-256';</w:t>
      </w:r>
    </w:p>
    <w:p w14:paraId="79FC4A3C">
      <w:pPr>
        <w:pStyle w:val="166"/>
      </w:pPr>
      <w:r>
        <w:rPr>
          <w:rFonts w:eastAsia="Droid Sans Fallback"/>
        </w:rPr>
        <w:t>COMMENT ON COLUMN file_object.created_at IS '上传时间';</w:t>
      </w:r>
    </w:p>
    <w:p w14:paraId="1AF2AAB7">
      <w:pPr>
        <w:pStyle w:val="166"/>
      </w:pPr>
      <w:r>
        <w:rPr>
          <w:rFonts w:eastAsia="Droid Sans Fallback"/>
        </w:rPr>
        <w:t>COMMENT ON COLUMN file_object.is_deleted IS '是否删除';</w:t>
      </w:r>
    </w:p>
    <w:p w14:paraId="650CE521">
      <w:pPr>
        <w:pStyle w:val="166"/>
      </w:pPr>
      <w:r>
        <w:rPr>
          <w:rFonts w:eastAsia="Droid Sans Fallback"/>
        </w:rPr>
        <w:t>COMMENT ON COLUMN file_object.updated_at IS '更新时间';</w:t>
      </w:r>
    </w:p>
    <w:p w14:paraId="70D3D780">
      <w:pPr>
        <w:spacing w:after="40"/>
      </w:pPr>
    </w:p>
    <w:p w14:paraId="469CF639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 xml:space="preserve">8. </w:t>
      </w:r>
      <w:r>
        <w:rPr>
          <w:rFonts w:ascii="Cascadia Mono" w:hAnsi="Cascadia Mono" w:eastAsia="Droid Sans Fallback"/>
          <w:b/>
          <w:color w:val="1F4D78"/>
          <w:sz w:val="31"/>
        </w:rPr>
        <w:t>notification_db</w:t>
      </w:r>
      <w:r>
        <w:rPr>
          <w:rFonts w:ascii="Calibri" w:hAnsi="Calibri" w:eastAsia="Droid Sans Fallback"/>
          <w:b/>
          <w:color w:val="2E74B5"/>
          <w:sz w:val="32"/>
        </w:rPr>
        <w:t>——通知服务数据库</w:t>
      </w:r>
    </w:p>
    <w:p w14:paraId="4F6268A4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8.1 </w:t>
      </w:r>
      <w:r>
        <w:rPr>
          <w:rFonts w:ascii="Cascadia Mono" w:hAnsi="Cascadia Mono" w:eastAsia="Droid Sans Fallback"/>
          <w:b/>
          <w:color w:val="1F4D78"/>
          <w:sz w:val="25"/>
        </w:rPr>
        <w:t>notification</w:t>
      </w:r>
      <w:r>
        <w:rPr>
          <w:rFonts w:ascii="Calibri" w:hAnsi="Calibri" w:eastAsia="Droid Sans Fallback"/>
          <w:b/>
          <w:color w:val="2E74B5"/>
          <w:sz w:val="26"/>
        </w:rPr>
        <w:t>——站内通知表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0265A71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2B0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45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27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030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CB7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6C4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703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49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180ED6C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9F9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F6F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58A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040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0B7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10D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45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046B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通知编号</w:t>
            </w:r>
          </w:p>
        </w:tc>
      </w:tr>
      <w:tr w14:paraId="1CB25E3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BEC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F9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DC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5A0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710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5BD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482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D9D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接收人</w:t>
            </w:r>
          </w:p>
        </w:tc>
      </w:tr>
      <w:tr w14:paraId="34FAB5E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5E2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type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912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VARCHAR(32)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9D4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ED1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32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665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D32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4AC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F3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通知类型</w:t>
            </w:r>
          </w:p>
        </w:tc>
      </w:tr>
      <w:tr w14:paraId="100118F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138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title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6F3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VARCHAR(128)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5C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E99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128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79C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AD7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EC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DC7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标题</w:t>
            </w:r>
          </w:p>
        </w:tc>
      </w:tr>
      <w:tr w14:paraId="29E2F4E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15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content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B73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VARCHAR(2000)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0AD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BF9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2000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A8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A92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1DD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9A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内容</w:t>
            </w:r>
          </w:p>
        </w:tc>
      </w:tr>
      <w:tr w14:paraId="6AD6038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DFB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is_read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067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BOOLEAN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3EB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bool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559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E08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ED1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FALSE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F6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D9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是否已读</w:t>
            </w:r>
          </w:p>
        </w:tc>
      </w:tr>
      <w:tr w14:paraId="1AEFD41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AE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read_at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1D0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197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921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4D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12E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2DE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与 is_read 状态一致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B31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阅读时间</w:t>
            </w:r>
          </w:p>
        </w:tc>
      </w:tr>
      <w:tr w14:paraId="4642207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B7C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source_event_id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A22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02E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840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D04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2B6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35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BC1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来源领域事件，保证消费幂等</w:t>
            </w:r>
          </w:p>
        </w:tc>
      </w:tr>
      <w:tr w14:paraId="1A7A8A9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C7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AB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B6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85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B3A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A87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AA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912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创建时间</w:t>
            </w:r>
          </w:p>
        </w:tc>
      </w:tr>
      <w:tr w14:paraId="6CB4E98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00E7A1F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66D8A72A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40E6BB8E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537E03C9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5164E1DF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465946D3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6F097578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1E290063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4C6D9183">
      <w:pPr>
        <w:pStyle w:val="5"/>
      </w:pPr>
      <w:r>
        <w:rPr>
          <w:rFonts w:eastAsia="Droid Sans Fallback"/>
        </w:rPr>
        <w:t>建表 SQL</w:t>
      </w:r>
    </w:p>
    <w:p w14:paraId="2D1658F0">
      <w:pPr>
        <w:pStyle w:val="166"/>
      </w:pPr>
      <w:r>
        <w:rPr>
          <w:rFonts w:eastAsia="Droid Sans Fallback"/>
        </w:rPr>
        <w:t>CREATE TABLE notification (</w:t>
      </w:r>
    </w:p>
    <w:p w14:paraId="5DF0CEC8">
      <w:pPr>
        <w:pStyle w:val="166"/>
      </w:pPr>
      <w:r>
        <w:rPr>
          <w:rFonts w:eastAsia="Droid Sans Fallback"/>
        </w:rPr>
        <w:t>id              UUID          CONSTRAINT pk_notification PRIMARY KEY,</w:t>
      </w:r>
    </w:p>
    <w:p w14:paraId="2A01A318">
      <w:pPr>
        <w:pStyle w:val="166"/>
      </w:pPr>
      <w:r>
        <w:rPr>
          <w:rFonts w:eastAsia="Droid Sans Fallback"/>
        </w:rPr>
        <w:t>user_id         BIGINT        NOT NULL,</w:t>
      </w:r>
    </w:p>
    <w:p w14:paraId="7AC4DBFF">
      <w:pPr>
        <w:pStyle w:val="166"/>
      </w:pPr>
      <w:r>
        <w:rPr>
          <w:rFonts w:eastAsia="Droid Sans Fallback"/>
        </w:rPr>
        <w:t>type            VARCHAR(32)   NOT NULL,</w:t>
      </w:r>
    </w:p>
    <w:p w14:paraId="547A9ED5">
      <w:pPr>
        <w:pStyle w:val="166"/>
      </w:pPr>
      <w:r>
        <w:rPr>
          <w:rFonts w:eastAsia="Droid Sans Fallback"/>
        </w:rPr>
        <w:t>title           VARCHAR(128)  NOT NULL,</w:t>
      </w:r>
    </w:p>
    <w:p w14:paraId="5E861BB5">
      <w:pPr>
        <w:pStyle w:val="166"/>
      </w:pPr>
      <w:r>
        <w:rPr>
          <w:rFonts w:eastAsia="Droid Sans Fallback"/>
        </w:rPr>
        <w:t>content         VARCHAR(2000) NOT NULL,</w:t>
      </w:r>
    </w:p>
    <w:p w14:paraId="448C2351">
      <w:pPr>
        <w:pStyle w:val="166"/>
      </w:pPr>
      <w:r>
        <w:rPr>
          <w:rFonts w:eastAsia="Droid Sans Fallback"/>
        </w:rPr>
        <w:t>is_read            BOOLEAN       NOT NULL DEFAULT FALSE,</w:t>
      </w:r>
    </w:p>
    <w:p w14:paraId="2DD1750E">
      <w:pPr>
        <w:pStyle w:val="166"/>
      </w:pPr>
      <w:r>
        <w:rPr>
          <w:rFonts w:eastAsia="Droid Sans Fallback"/>
        </w:rPr>
        <w:t>read_at         TIMESTAMPTZ,</w:t>
      </w:r>
    </w:p>
    <w:p w14:paraId="10CBDE2A">
      <w:pPr>
        <w:pStyle w:val="166"/>
      </w:pPr>
      <w:r>
        <w:rPr>
          <w:rFonts w:eastAsia="Droid Sans Fallback"/>
        </w:rPr>
        <w:t>source_event_id UUID          NOT NULL,</w:t>
      </w:r>
    </w:p>
    <w:p w14:paraId="01A6010D">
      <w:pPr>
        <w:pStyle w:val="166"/>
      </w:pPr>
      <w:r>
        <w:rPr>
          <w:rFonts w:eastAsia="Droid Sans Fallback"/>
        </w:rPr>
        <w:t>created_at      TIMESTAMPTZ     NOT NULL DEFAULT CURRENT_TIMESTAMP,</w:t>
      </w:r>
    </w:p>
    <w:p w14:paraId="48A5933C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5CBE63B7">
      <w:pPr>
        <w:pStyle w:val="166"/>
      </w:pPr>
      <w:r>
        <w:rPr>
          <w:rFonts w:eastAsia="Droid Sans Fallback"/>
        </w:rPr>
        <w:t>CONSTRAINT uk_notification_source_event UNIQUE (source_event_id),</w:t>
      </w:r>
    </w:p>
    <w:p w14:paraId="54F57485">
      <w:pPr>
        <w:pStyle w:val="166"/>
      </w:pPr>
      <w:r>
        <w:rPr>
          <w:rFonts w:eastAsia="Droid Sans Fallback"/>
        </w:rPr>
        <w:t>CONSTRAINT ck_notification_read_time CHECK</w:t>
      </w:r>
    </w:p>
    <w:p w14:paraId="2150E5C9">
      <w:pPr>
        <w:pStyle w:val="166"/>
      </w:pPr>
      <w:r>
        <w:rPr>
          <w:rFonts w:eastAsia="Droid Sans Fallback"/>
        </w:rPr>
        <w:t>((is_read = FALSE AND read_at IS NULL) OR</w:t>
      </w:r>
    </w:p>
    <w:p w14:paraId="7609423C">
      <w:pPr>
        <w:pStyle w:val="166"/>
      </w:pPr>
      <w:r>
        <w:rPr>
          <w:rFonts w:eastAsia="Droid Sans Fallback"/>
        </w:rPr>
        <w:t>(is_read = TRUE AND read_at IS NOT NULL))</w:t>
      </w:r>
    </w:p>
    <w:p w14:paraId="6889C44A">
      <w:pPr>
        <w:pStyle w:val="166"/>
      </w:pPr>
      <w:r>
        <w:rPr>
          <w:rFonts w:eastAsia="Droid Sans Fallback"/>
        </w:rPr>
        <w:t>);</w:t>
      </w:r>
    </w:p>
    <w:p w14:paraId="701CB165">
      <w:pPr>
        <w:pStyle w:val="166"/>
      </w:pPr>
      <w:r>
        <w:rPr>
          <w:rFonts w:eastAsia="Droid Sans Fallback"/>
        </w:rPr>
        <w:t>CREATE INDEX idx_notification_user_created</w:t>
      </w:r>
    </w:p>
    <w:p w14:paraId="5E1BE19C">
      <w:pPr>
        <w:pStyle w:val="166"/>
      </w:pPr>
      <w:r>
        <w:rPr>
          <w:rFonts w:eastAsia="Droid Sans Fallback"/>
        </w:rPr>
        <w:t>ON notification (user_id, created_at DESC);</w:t>
      </w:r>
    </w:p>
    <w:p w14:paraId="0416F46B">
      <w:pPr>
        <w:pStyle w:val="166"/>
      </w:pPr>
      <w:r>
        <w:rPr>
          <w:rFonts w:eastAsia="Droid Sans Fallback"/>
        </w:rPr>
        <w:t>CREATE INDEX idx_notification_user_unread</w:t>
      </w:r>
    </w:p>
    <w:p w14:paraId="4FC23BE5">
      <w:pPr>
        <w:pStyle w:val="166"/>
      </w:pPr>
      <w:r>
        <w:rPr>
          <w:rFonts w:eastAsia="Droid Sans Fallback"/>
        </w:rPr>
        <w:t>ON notification (user_id, created_at DESC) WHERE is_read = FALSE;</w:t>
      </w:r>
    </w:p>
    <w:p w14:paraId="55EE54EB">
      <w:pPr>
        <w:pStyle w:val="166"/>
      </w:pPr>
      <w:r>
        <w:rPr>
          <w:rFonts w:eastAsia="Droid Sans Fallback"/>
        </w:rPr>
        <w:t>COMMENT ON TABLE notification IS '用户站内通知';</w:t>
      </w:r>
    </w:p>
    <w:p w14:paraId="3E6F0D9E">
      <w:pPr>
        <w:pStyle w:val="166"/>
      </w:pPr>
      <w:r>
        <w:rPr>
          <w:rFonts w:eastAsia="Droid Sans Fallback"/>
        </w:rPr>
        <w:t>COMMENT ON COLUMN notification.id IS '通知编号';</w:t>
      </w:r>
    </w:p>
    <w:p w14:paraId="2F855C3E">
      <w:pPr>
        <w:pStyle w:val="166"/>
      </w:pPr>
      <w:r>
        <w:rPr>
          <w:rFonts w:eastAsia="Droid Sans Fallback"/>
        </w:rPr>
        <w:t>COMMENT ON COLUMN notification.user_id IS '接收人';</w:t>
      </w:r>
    </w:p>
    <w:p w14:paraId="511F1BE9">
      <w:pPr>
        <w:pStyle w:val="166"/>
      </w:pPr>
      <w:r>
        <w:rPr>
          <w:rFonts w:eastAsia="Droid Sans Fallback"/>
        </w:rPr>
        <w:t>COMMENT ON COLUMN notification.type IS '通知类型';</w:t>
      </w:r>
    </w:p>
    <w:p w14:paraId="53DB3801">
      <w:pPr>
        <w:pStyle w:val="166"/>
      </w:pPr>
      <w:r>
        <w:rPr>
          <w:rFonts w:eastAsia="Droid Sans Fallback"/>
        </w:rPr>
        <w:t>COMMENT ON COLUMN notification.title IS '标题';</w:t>
      </w:r>
    </w:p>
    <w:p w14:paraId="47F4E410">
      <w:pPr>
        <w:pStyle w:val="166"/>
      </w:pPr>
      <w:r>
        <w:rPr>
          <w:rFonts w:eastAsia="Droid Sans Fallback"/>
        </w:rPr>
        <w:t>COMMENT ON COLUMN notification.content IS '内容';</w:t>
      </w:r>
    </w:p>
    <w:p w14:paraId="7AFE01D4">
      <w:pPr>
        <w:pStyle w:val="166"/>
      </w:pPr>
      <w:r>
        <w:rPr>
          <w:rFonts w:eastAsia="Droid Sans Fallback"/>
        </w:rPr>
        <w:t>COMMENT ON COLUMN notification.is_read IS '是否已读';</w:t>
      </w:r>
    </w:p>
    <w:p w14:paraId="173D37F1">
      <w:pPr>
        <w:pStyle w:val="166"/>
      </w:pPr>
      <w:r>
        <w:rPr>
          <w:rFonts w:eastAsia="Droid Sans Fallback"/>
        </w:rPr>
        <w:t>COMMENT ON COLUMN notification.read_at IS '阅读时间';</w:t>
      </w:r>
    </w:p>
    <w:p w14:paraId="34458168">
      <w:pPr>
        <w:pStyle w:val="166"/>
      </w:pPr>
      <w:r>
        <w:rPr>
          <w:rFonts w:eastAsia="Droid Sans Fallback"/>
        </w:rPr>
        <w:t>COMMENT ON COLUMN notification.source_event_id IS '来源领域事件，保证消费幂等';</w:t>
      </w:r>
    </w:p>
    <w:p w14:paraId="618AADC5">
      <w:pPr>
        <w:pStyle w:val="166"/>
      </w:pPr>
      <w:r>
        <w:rPr>
          <w:rFonts w:eastAsia="Droid Sans Fallback"/>
        </w:rPr>
        <w:t>COMMENT ON COLUMN notification.created_at IS '创建时间';</w:t>
      </w:r>
    </w:p>
    <w:p w14:paraId="24B6C2D4">
      <w:pPr>
        <w:pStyle w:val="166"/>
      </w:pPr>
      <w:r>
        <w:rPr>
          <w:rFonts w:eastAsia="Droid Sans Fallback"/>
        </w:rPr>
        <w:t>COMMENT ON COLUMN notification.updated_at IS '更新时间';</w:t>
      </w:r>
    </w:p>
    <w:p w14:paraId="6227153F">
      <w:pPr>
        <w:spacing w:after="40"/>
      </w:pPr>
    </w:p>
    <w:p w14:paraId="6C293791">
      <w:r>
        <w:rPr>
          <w:rFonts w:ascii="Cascadia Mono" w:hAnsi="Cascadia Mono" w:eastAsia="Droid Sans Fallback"/>
          <w:b w:val="0"/>
          <w:color w:val="1F4D78"/>
          <w:sz w:val="21"/>
        </w:rPr>
        <w:t>type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不加固定 </w:t>
      </w:r>
      <w:r>
        <w:rPr>
          <w:rFonts w:ascii="Cascadia Mono" w:hAnsi="Cascadia Mono" w:eastAsia="Droid Sans Fallback"/>
          <w:b w:val="0"/>
          <w:color w:val="1F4D78"/>
          <w:sz w:val="21"/>
        </w:rPr>
        <w:t>CHECK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，因为以后会陆续增加 </w:t>
      </w:r>
      <w:r>
        <w:rPr>
          <w:rFonts w:ascii="Cascadia Mono" w:hAnsi="Cascadia Mono" w:eastAsia="Droid Sans Fallback"/>
          <w:b w:val="0"/>
          <w:color w:val="1F4D78"/>
          <w:sz w:val="21"/>
        </w:rPr>
        <w:t>SYSTEM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ASSIGNMENT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REVIEW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GAME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等通知类型，保持字典可扩展。</w:t>
      </w:r>
    </w:p>
    <w:p w14:paraId="1DB1D8BA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 xml:space="preserve">9. </w:t>
      </w:r>
      <w:r>
        <w:rPr>
          <w:rFonts w:ascii="Cascadia Mono" w:hAnsi="Cascadia Mono" w:eastAsia="Droid Sans Fallback"/>
          <w:b/>
          <w:color w:val="1F4D78"/>
          <w:sz w:val="31"/>
        </w:rPr>
        <w:t>audit_db</w:t>
      </w:r>
      <w:r>
        <w:rPr>
          <w:rFonts w:ascii="Calibri" w:hAnsi="Calibri" w:eastAsia="Droid Sans Fallback"/>
          <w:b/>
          <w:color w:val="2E74B5"/>
          <w:sz w:val="32"/>
        </w:rPr>
        <w:t>——审计服务数据库</w:t>
      </w:r>
    </w:p>
    <w:p w14:paraId="34ECD986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 xml:space="preserve">9.1 </w:t>
      </w:r>
      <w:r>
        <w:rPr>
          <w:rFonts w:ascii="Cascadia Mono" w:hAnsi="Cascadia Mono" w:eastAsia="Droid Sans Fallback"/>
          <w:b/>
          <w:color w:val="1F4D78"/>
          <w:sz w:val="25"/>
        </w:rPr>
        <w:t>audit_log</w:t>
      </w:r>
      <w:r>
        <w:rPr>
          <w:rFonts w:ascii="Calibri" w:hAnsi="Calibri" w:eastAsia="Droid Sans Fallback"/>
          <w:b/>
          <w:color w:val="2E74B5"/>
          <w:sz w:val="26"/>
        </w:rPr>
        <w:t>——不可变操作审计表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800"/>
        <w:gridCol w:w="1300"/>
        <w:gridCol w:w="1100"/>
        <w:gridCol w:w="650"/>
        <w:gridCol w:w="1300"/>
        <w:gridCol w:w="2200"/>
        <w:gridCol w:w="3430"/>
      </w:tblGrid>
      <w:tr w14:paraId="7E4D7C6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4BC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A6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PostgreSQL 类型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726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Navicat 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E65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长度/小数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E86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非空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205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默认值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2C2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键/规则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41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3"/>
              </w:rPr>
              <w:t>注释</w:t>
            </w:r>
          </w:p>
        </w:tc>
      </w:tr>
      <w:tr w14:paraId="0D4F86A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515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ED9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363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492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230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2A5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A2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PK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D78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审计记录编号</w:t>
            </w:r>
          </w:p>
        </w:tc>
      </w:tr>
      <w:tr w14:paraId="6692CC4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8E8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event_id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A5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6AD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uuid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ED8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2B1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124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6A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UNIQUE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11F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来源事件，保证消息消费幂等</w:t>
            </w:r>
          </w:p>
        </w:tc>
      </w:tr>
      <w:tr w14:paraId="1A78422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50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operator_id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49E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BIGINT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34A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int8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B33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5EA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EB4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FF8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跨库用户 ID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A4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操作人编号；系统任务可约定为 0</w:t>
            </w:r>
          </w:p>
        </w:tc>
      </w:tr>
      <w:tr w14:paraId="685E2A5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8A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source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9D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4E12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975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D38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2F8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B1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487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来源微服务</w:t>
            </w:r>
          </w:p>
        </w:tc>
      </w:tr>
      <w:tr w14:paraId="089ACA3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D1D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action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39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VARCHAR(128)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D4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C11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128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8FE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215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E37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A47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操作编码</w:t>
            </w:r>
          </w:p>
        </w:tc>
      </w:tr>
      <w:tr w14:paraId="092E08D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BA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target_type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F3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VARCHAR(64)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E4A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FA7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64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1A4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4D9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74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83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目标实体类型</w:t>
            </w:r>
          </w:p>
        </w:tc>
      </w:tr>
      <w:tr w14:paraId="0F7CC3A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DB5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target_id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C0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VARCHAR(128)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05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E7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128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557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82CD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F71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5C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目标业务编号</w:t>
            </w:r>
          </w:p>
        </w:tc>
      </w:tr>
      <w:tr w14:paraId="5B23EC7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265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detail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4A5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VARCHAR(1000)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34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varchar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763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1000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C0C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3AF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82E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必须脱敏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F02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操作摘要</w:t>
            </w:r>
          </w:p>
        </w:tc>
      </w:tr>
      <w:tr w14:paraId="449E4F0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28F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occurred_at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3D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C6F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BFB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AB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B9B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790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016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业务实际发生时间</w:t>
            </w:r>
          </w:p>
        </w:tc>
      </w:tr>
      <w:tr w14:paraId="7B37B50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6F6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EA4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75D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timestamptz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B6C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27CB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3A3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CURRENT_TIMESTAMP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A5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—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F94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3"/>
              </w:rPr>
              <w:t>审计入库时间</w:t>
            </w:r>
          </w:p>
        </w:tc>
      </w:tr>
      <w:tr w14:paraId="5F31397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49C3953">
            <w:r>
              <w:rPr>
                <w:rFonts w:eastAsia="Droid Sans Fallback"/>
                <w:sz w:val="13"/>
              </w:rPr>
              <w:t>updated_at</w:t>
            </w:r>
          </w:p>
        </w:tc>
        <w:tc>
          <w:tcPr>
            <w:tcW w:w="1800" w:type="dxa"/>
          </w:tcPr>
          <w:p w14:paraId="50CF2FEF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300" w:type="dxa"/>
          </w:tcPr>
          <w:p w14:paraId="2DE8B41B">
            <w:r>
              <w:rPr>
                <w:rFonts w:eastAsia="Droid Sans Fallback"/>
                <w:sz w:val="13"/>
              </w:rPr>
              <w:t>timestamptz</w:t>
            </w:r>
          </w:p>
        </w:tc>
        <w:tc>
          <w:tcPr>
            <w:tcW w:w="1100" w:type="dxa"/>
          </w:tcPr>
          <w:p w14:paraId="228397AC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650" w:type="dxa"/>
          </w:tcPr>
          <w:p w14:paraId="5A4B568A">
            <w:r>
              <w:rPr>
                <w:rFonts w:eastAsia="Droid Sans Fallback"/>
                <w:sz w:val="13"/>
              </w:rPr>
              <w:t>是</w:t>
            </w:r>
          </w:p>
        </w:tc>
        <w:tc>
          <w:tcPr>
            <w:tcW w:w="1300" w:type="dxa"/>
          </w:tcPr>
          <w:p w14:paraId="09DCA808">
            <w:r>
              <w:rPr>
                <w:rFonts w:eastAsia="Droid Sans Fallback"/>
                <w:sz w:val="13"/>
              </w:rPr>
              <w:t>CURRENT_TIMESTAMP</w:t>
            </w:r>
          </w:p>
        </w:tc>
        <w:tc>
          <w:tcPr>
            <w:tcW w:w="2200" w:type="dxa"/>
          </w:tcPr>
          <w:p w14:paraId="4FEFE7E0">
            <w:r>
              <w:rPr>
                <w:rFonts w:eastAsia="Droid Sans Fallback"/>
                <w:sz w:val="13"/>
              </w:rPr>
              <w:t>—</w:t>
            </w:r>
          </w:p>
        </w:tc>
        <w:tc>
          <w:tcPr>
            <w:tcW w:w="3430" w:type="dxa"/>
          </w:tcPr>
          <w:p w14:paraId="34562B66">
            <w:r>
              <w:rPr>
                <w:rFonts w:eastAsia="Droid Sans Fallback"/>
                <w:sz w:val="13"/>
              </w:rPr>
              <w:t>更新时间</w:t>
            </w:r>
          </w:p>
        </w:tc>
      </w:tr>
    </w:tbl>
    <w:p w14:paraId="078B9E13">
      <w:pPr>
        <w:pStyle w:val="5"/>
      </w:pPr>
      <w:r>
        <w:rPr>
          <w:rFonts w:eastAsia="Droid Sans Fallback"/>
        </w:rPr>
        <w:t>建表 SQL</w:t>
      </w:r>
    </w:p>
    <w:p w14:paraId="1A418D41">
      <w:pPr>
        <w:pStyle w:val="166"/>
      </w:pPr>
      <w:r>
        <w:rPr>
          <w:rFonts w:eastAsia="Droid Sans Fallback"/>
        </w:rPr>
        <w:t>CREATE TABLE audit_log (</w:t>
      </w:r>
    </w:p>
    <w:p w14:paraId="58E95726">
      <w:pPr>
        <w:pStyle w:val="166"/>
      </w:pPr>
      <w:r>
        <w:rPr>
          <w:rFonts w:eastAsia="Droid Sans Fallback"/>
        </w:rPr>
        <w:t>id          UUID          CONSTRAINT pk_audit_log PRIMARY KEY,</w:t>
      </w:r>
    </w:p>
    <w:p w14:paraId="528C7E42">
      <w:pPr>
        <w:pStyle w:val="166"/>
      </w:pPr>
      <w:r>
        <w:rPr>
          <w:rFonts w:eastAsia="Droid Sans Fallback"/>
        </w:rPr>
        <w:t>event_id    UUID          NOT NULL,</w:t>
      </w:r>
    </w:p>
    <w:p w14:paraId="3F56579B">
      <w:pPr>
        <w:pStyle w:val="166"/>
      </w:pPr>
      <w:r>
        <w:rPr>
          <w:rFonts w:eastAsia="Droid Sans Fallback"/>
        </w:rPr>
        <w:t>operator_id BIGINT        NOT NULL,</w:t>
      </w:r>
    </w:p>
    <w:p w14:paraId="573C349F">
      <w:pPr>
        <w:pStyle w:val="166"/>
      </w:pPr>
      <w:r>
        <w:rPr>
          <w:rFonts w:eastAsia="Droid Sans Fallback"/>
        </w:rPr>
        <w:t>source      VARCHAR(64)   NOT NULL,</w:t>
      </w:r>
    </w:p>
    <w:p w14:paraId="3A4C298D">
      <w:pPr>
        <w:pStyle w:val="166"/>
      </w:pPr>
      <w:r>
        <w:rPr>
          <w:rFonts w:eastAsia="Droid Sans Fallback"/>
        </w:rPr>
        <w:t>action      VARCHAR(128)  NOT NULL,</w:t>
      </w:r>
    </w:p>
    <w:p w14:paraId="4ED8E162">
      <w:pPr>
        <w:pStyle w:val="166"/>
      </w:pPr>
      <w:r>
        <w:rPr>
          <w:rFonts w:eastAsia="Droid Sans Fallback"/>
        </w:rPr>
        <w:t>target_type VARCHAR(64)   NOT NULL,</w:t>
      </w:r>
    </w:p>
    <w:p w14:paraId="20EB12FC">
      <w:pPr>
        <w:pStyle w:val="166"/>
      </w:pPr>
      <w:r>
        <w:rPr>
          <w:rFonts w:eastAsia="Droid Sans Fallback"/>
        </w:rPr>
        <w:t>target_id   VARCHAR(128)  NOT NULL,</w:t>
      </w:r>
    </w:p>
    <w:p w14:paraId="63961C13">
      <w:pPr>
        <w:pStyle w:val="166"/>
      </w:pPr>
      <w:r>
        <w:rPr>
          <w:rFonts w:eastAsia="Droid Sans Fallback"/>
        </w:rPr>
        <w:t>detail      VARCHAR(1000),</w:t>
      </w:r>
    </w:p>
    <w:p w14:paraId="56D9A3F3">
      <w:pPr>
        <w:pStyle w:val="166"/>
      </w:pPr>
      <w:r>
        <w:rPr>
          <w:rFonts w:eastAsia="Droid Sans Fallback"/>
        </w:rPr>
        <w:t>occurred_at TIMESTAMPTZ     NOT NULL,</w:t>
      </w:r>
    </w:p>
    <w:p w14:paraId="2B491969">
      <w:pPr>
        <w:pStyle w:val="166"/>
      </w:pPr>
      <w:r>
        <w:rPr>
          <w:rFonts w:eastAsia="Droid Sans Fallback"/>
        </w:rPr>
        <w:t>created_at  TIMESTAMPTZ     NOT NULL DEFAULT CURRENT_TIMESTAMP,</w:t>
      </w:r>
    </w:p>
    <w:p w14:paraId="7A6F9A06">
      <w:pPr>
        <w:pStyle w:val="166"/>
      </w:pPr>
      <w:r>
        <w:rPr>
          <w:rFonts w:eastAsia="Droid Sans Fallback"/>
        </w:rPr>
        <w:t>updated_at                    TIMESTAMPTZ   NOT NULL DEFAULT CURRENT_TIMESTAMP,</w:t>
      </w:r>
    </w:p>
    <w:p w14:paraId="464E1207">
      <w:pPr>
        <w:pStyle w:val="166"/>
      </w:pPr>
      <w:r>
        <w:rPr>
          <w:rFonts w:eastAsia="Droid Sans Fallback"/>
        </w:rPr>
        <w:t>CONSTRAINT uk_audit_log_event UNIQUE (event_id)</w:t>
      </w:r>
    </w:p>
    <w:p w14:paraId="186D20E8">
      <w:pPr>
        <w:pStyle w:val="166"/>
      </w:pPr>
      <w:r>
        <w:rPr>
          <w:rFonts w:eastAsia="Droid Sans Fallback"/>
        </w:rPr>
        <w:t>);</w:t>
      </w:r>
    </w:p>
    <w:p w14:paraId="79E381D3">
      <w:pPr>
        <w:pStyle w:val="166"/>
      </w:pPr>
      <w:r>
        <w:rPr>
          <w:rFonts w:eastAsia="Droid Sans Fallback"/>
        </w:rPr>
        <w:t>CREATE INDEX idx_audit_log_operator_occurred</w:t>
      </w:r>
    </w:p>
    <w:p w14:paraId="721A429F">
      <w:pPr>
        <w:pStyle w:val="166"/>
      </w:pPr>
      <w:r>
        <w:rPr>
          <w:rFonts w:eastAsia="Droid Sans Fallback"/>
        </w:rPr>
        <w:t>ON audit_log (operator_id, occurred_at DESC);</w:t>
      </w:r>
    </w:p>
    <w:p w14:paraId="116AFD66">
      <w:pPr>
        <w:pStyle w:val="166"/>
      </w:pPr>
      <w:r>
        <w:rPr>
          <w:rFonts w:eastAsia="Droid Sans Fallback"/>
        </w:rPr>
        <w:t>CREATE INDEX idx_audit_log_action_occurred</w:t>
      </w:r>
    </w:p>
    <w:p w14:paraId="68C47F3F">
      <w:pPr>
        <w:pStyle w:val="166"/>
      </w:pPr>
      <w:r>
        <w:rPr>
          <w:rFonts w:eastAsia="Droid Sans Fallback"/>
        </w:rPr>
        <w:t>ON audit_log (action, occurred_at DESC);</w:t>
      </w:r>
    </w:p>
    <w:p w14:paraId="7C4E0BAD">
      <w:pPr>
        <w:pStyle w:val="166"/>
      </w:pPr>
      <w:r>
        <w:rPr>
          <w:rFonts w:eastAsia="Droid Sans Fallback"/>
        </w:rPr>
        <w:t>CREATE INDEX idx_audit_log_target_occurred</w:t>
      </w:r>
    </w:p>
    <w:p w14:paraId="415D9C21">
      <w:pPr>
        <w:pStyle w:val="166"/>
      </w:pPr>
      <w:r>
        <w:rPr>
          <w:rFonts w:eastAsia="Droid Sans Fallback"/>
        </w:rPr>
        <w:t>ON audit_log (target_type, target_id, occurred_at DESC);</w:t>
      </w:r>
    </w:p>
    <w:p w14:paraId="4E5312F2">
      <w:pPr>
        <w:pStyle w:val="166"/>
      </w:pPr>
      <w:r>
        <w:rPr>
          <w:rFonts w:eastAsia="Droid Sans Fallback"/>
        </w:rPr>
        <w:t>CREATE INDEX idx_audit_log_source_occurred</w:t>
      </w:r>
    </w:p>
    <w:p w14:paraId="4A79A455">
      <w:pPr>
        <w:pStyle w:val="166"/>
      </w:pPr>
      <w:r>
        <w:rPr>
          <w:rFonts w:eastAsia="Droid Sans Fallback"/>
        </w:rPr>
        <w:t>ON audit_log (source, occurred_at DESC);</w:t>
      </w:r>
    </w:p>
    <w:p w14:paraId="14E2C1EE">
      <w:pPr>
        <w:pStyle w:val="166"/>
      </w:pPr>
      <w:r>
        <w:rPr>
          <w:rFonts w:eastAsia="Droid Sans Fallback"/>
        </w:rPr>
        <w:t>COMMENT ON TABLE audit_log IS '跨服务不可变操作审计日志';</w:t>
      </w:r>
    </w:p>
    <w:p w14:paraId="3E7439EA">
      <w:pPr>
        <w:pStyle w:val="166"/>
      </w:pPr>
      <w:r>
        <w:rPr>
          <w:rFonts w:eastAsia="Droid Sans Fallback"/>
        </w:rPr>
        <w:t>COMMENT ON COLUMN audit_log.id IS '审计记录编号';</w:t>
      </w:r>
    </w:p>
    <w:p w14:paraId="6EE7E3D5">
      <w:pPr>
        <w:pStyle w:val="166"/>
      </w:pPr>
      <w:r>
        <w:rPr>
          <w:rFonts w:eastAsia="Droid Sans Fallback"/>
        </w:rPr>
        <w:t>COMMENT ON COLUMN audit_log.event_id IS '来源事件，保证消息消费幂等';</w:t>
      </w:r>
    </w:p>
    <w:p w14:paraId="3C073CB1">
      <w:pPr>
        <w:pStyle w:val="166"/>
      </w:pPr>
      <w:r>
        <w:rPr>
          <w:rFonts w:eastAsia="Droid Sans Fallback"/>
        </w:rPr>
        <w:t>COMMENT ON COLUMN audit_log.operator_id IS '操作人编号；系统任务可约定为 0';</w:t>
      </w:r>
    </w:p>
    <w:p w14:paraId="482BD51E">
      <w:pPr>
        <w:pStyle w:val="166"/>
      </w:pPr>
      <w:r>
        <w:rPr>
          <w:rFonts w:eastAsia="Droid Sans Fallback"/>
        </w:rPr>
        <w:t>COMMENT ON COLUMN audit_log.source IS '来源微服务';</w:t>
      </w:r>
    </w:p>
    <w:p w14:paraId="3B4FA80D">
      <w:pPr>
        <w:pStyle w:val="166"/>
      </w:pPr>
      <w:r>
        <w:rPr>
          <w:rFonts w:eastAsia="Droid Sans Fallback"/>
        </w:rPr>
        <w:t>COMMENT ON COLUMN audit_log.action IS '操作编码';</w:t>
      </w:r>
    </w:p>
    <w:p w14:paraId="10473F43">
      <w:pPr>
        <w:pStyle w:val="166"/>
      </w:pPr>
      <w:r>
        <w:rPr>
          <w:rFonts w:eastAsia="Droid Sans Fallback"/>
        </w:rPr>
        <w:t>COMMENT ON COLUMN audit_log.target_type IS '目标实体类型';</w:t>
      </w:r>
    </w:p>
    <w:p w14:paraId="2ED2E3F8">
      <w:pPr>
        <w:pStyle w:val="166"/>
      </w:pPr>
      <w:r>
        <w:rPr>
          <w:rFonts w:eastAsia="Droid Sans Fallback"/>
        </w:rPr>
        <w:t>COMMENT ON COLUMN audit_log.target_id IS '目标业务编号';</w:t>
      </w:r>
    </w:p>
    <w:p w14:paraId="27A5AAF4">
      <w:pPr>
        <w:pStyle w:val="166"/>
      </w:pPr>
      <w:r>
        <w:rPr>
          <w:rFonts w:eastAsia="Droid Sans Fallback"/>
        </w:rPr>
        <w:t>COMMENT ON COLUMN audit_log.detail IS '操作摘要';</w:t>
      </w:r>
    </w:p>
    <w:p w14:paraId="4D66E5A0">
      <w:pPr>
        <w:pStyle w:val="166"/>
      </w:pPr>
      <w:r>
        <w:rPr>
          <w:rFonts w:eastAsia="Droid Sans Fallback"/>
        </w:rPr>
        <w:t>COMMENT ON COLUMN audit_log.occurred_at IS '业务实际发生时间';</w:t>
      </w:r>
    </w:p>
    <w:p w14:paraId="616A2070">
      <w:pPr>
        <w:pStyle w:val="166"/>
      </w:pPr>
      <w:r>
        <w:rPr>
          <w:rFonts w:eastAsia="Droid Sans Fallback"/>
        </w:rPr>
        <w:t>COMMENT ON COLUMN audit_log.created_at IS '审计入库时间';</w:t>
      </w:r>
    </w:p>
    <w:p w14:paraId="3CF71484">
      <w:pPr>
        <w:pStyle w:val="166"/>
      </w:pPr>
      <w:r>
        <w:rPr>
          <w:rFonts w:eastAsia="Droid Sans Fallback"/>
        </w:rPr>
        <w:t>COMMENT ON COLUMN audit_log.updated_at IS '更新时间';</w:t>
      </w:r>
    </w:p>
    <w:p w14:paraId="386BD2F0">
      <w:pPr>
        <w:spacing w:after="40"/>
      </w:pPr>
    </w:p>
    <w:p w14:paraId="2891E470">
      <w:r>
        <w:rPr>
          <w:rFonts w:ascii="Calibri" w:hAnsi="Calibri" w:eastAsia="Droid Sans Fallback"/>
          <w:b w:val="0"/>
          <w:color w:val="1D2733"/>
          <w:sz w:val="22"/>
        </w:rPr>
        <w:t>审计表原则上只插入、不修改、不删除。</w:t>
      </w:r>
      <w:r>
        <w:rPr>
          <w:rFonts w:ascii="Cascadia Mono" w:hAnsi="Cascadia Mono" w:eastAsia="Droid Sans Fallback"/>
          <w:b w:val="0"/>
          <w:color w:val="1F4D78"/>
          <w:sz w:val="21"/>
        </w:rPr>
        <w:t>detail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只记录必要摘要，不记录密码、Token、完整学生答案或文件密钥。</w:t>
      </w:r>
    </w:p>
    <w:p w14:paraId="15F0BDE0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>10. 跨服务逻辑关系检查表</w:t>
      </w:r>
    </w:p>
    <w:p w14:paraId="40103826">
      <w:r>
        <w:rPr>
          <w:rFonts w:ascii="Calibri" w:hAnsi="Calibri" w:eastAsia="Droid Sans Fallback"/>
          <w:b w:val="0"/>
          <w:color w:val="1D2733"/>
          <w:sz w:val="22"/>
        </w:rPr>
        <w:t>下列关系在业务上存在，但由于表位于不同数据库，只保存对方 ID，由应用或消息事件校验，不创建 PostgreSQL 外键。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4200"/>
        <w:gridCol w:w="6480"/>
      </w:tblGrid>
      <w:tr w14:paraId="18E8FEA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FFF6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4"/>
              </w:rPr>
              <w:t>当前字段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7124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4"/>
              </w:rPr>
              <w:t>逻辑指向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F80B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4"/>
              </w:rPr>
              <w:t>业务含义</w:t>
            </w:r>
          </w:p>
        </w:tc>
      </w:tr>
      <w:tr w14:paraId="68D908D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9B5A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content_module.created_by</w:t>
            </w: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、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question.created_by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EDFF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user_db.t_user.id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341E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内容管理员</w:t>
            </w:r>
          </w:p>
        </w:tc>
      </w:tr>
      <w:tr w14:paraId="6167A92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2C0A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practice_task.student_id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63D0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user_db.t_user.id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D773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完成练习的学生</w:t>
            </w:r>
          </w:p>
        </w:tc>
      </w:tr>
      <w:tr w14:paraId="3136580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F052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 xml:space="preserve">学习库中的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knowledge_point_id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EF52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content_db.knowledge_point.id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78E1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掌握、错因、推荐对应知识点</w:t>
            </w:r>
          </w:p>
        </w:tc>
      </w:tr>
      <w:tr w14:paraId="28F4456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FFAF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 xml:space="preserve">学习库中的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question_id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ACF4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content_db.question.id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5A7C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题库原题或模板</w:t>
            </w:r>
          </w:p>
        </w:tc>
      </w:tr>
      <w:tr w14:paraId="5152BDD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1CD0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error_record.error_type_id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E27A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content_db.error_type.id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2F6C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可解释错因类型</w:t>
            </w:r>
          </w:p>
        </w:tc>
      </w:tr>
      <w:tr w14:paraId="69C1BB5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DA27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photo_marking_task.original_file_id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1CC0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file_db.file_object.id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6F7E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拍照原图</w:t>
            </w:r>
          </w:p>
        </w:tc>
      </w:tr>
      <w:tr w14:paraId="72AFC6F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DBCB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photo_marking_item.crop_file_id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57FB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file_db.file_object.id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AFD4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切题图片</w:t>
            </w:r>
          </w:p>
        </w:tc>
      </w:tr>
      <w:tr w14:paraId="6B10E0C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5F65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photo_marking_task.reviewer_id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0076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user_db.t_user.id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BCCD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复核教师</w:t>
            </w:r>
          </w:p>
        </w:tc>
      </w:tr>
      <w:tr w14:paraId="32DFCF3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D1D6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class_teacher.teacher_id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242D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user_db.t_user.id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86A1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班级教师</w:t>
            </w:r>
          </w:p>
        </w:tc>
      </w:tr>
      <w:tr w14:paraId="24B2753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5BBE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class_student.student_id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1FED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user_db.t_user.id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27AC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班级学生</w:t>
            </w:r>
          </w:p>
        </w:tc>
      </w:tr>
      <w:tr w14:paraId="52A2627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2BC2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assignment_question.question_id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4687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content_db.question.id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DB5E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作业选题</w:t>
            </w:r>
          </w:p>
        </w:tc>
      </w:tr>
      <w:tr w14:paraId="0A4A2E9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E1BB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assignment_submission.practice_task_id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4422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learning_db.practice_task.id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730B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作业对应统一练习</w:t>
            </w:r>
          </w:p>
        </w:tc>
      </w:tr>
      <w:tr w14:paraId="50B5665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9FA4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game_level.knowledge_point_id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7448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content_db.knowledge_point.id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15B3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关卡知识点</w:t>
            </w:r>
          </w:p>
        </w:tc>
      </w:tr>
      <w:tr w14:paraId="1F831AB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ED22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game_session_member.practice_task_id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B811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learning_db.practice_task.id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1FB8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成员本局等价题组</w:t>
            </w:r>
          </w:p>
        </w:tc>
      </w:tr>
      <w:tr w14:paraId="77C40E6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4EE5F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game_session_question.answer_record_id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5090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learning_db.answer_record.id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0315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游戏题对应统一作答</w:t>
            </w:r>
          </w:p>
        </w:tc>
      </w:tr>
      <w:tr w14:paraId="10DDE34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AC22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file_object.owner_id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C8CD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user_db.t_user.id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2623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文件所有者</w:t>
            </w:r>
          </w:p>
        </w:tc>
      </w:tr>
      <w:tr w14:paraId="161E14E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4A81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notification.user_id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AF8D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user_db.t_user.id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3446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通知接收人</w:t>
            </w:r>
          </w:p>
        </w:tc>
      </w:tr>
      <w:tr w14:paraId="327CCCE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AE1B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audit_log.operator_id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79E7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3"/>
              </w:rPr>
              <w:t>user_db.t_user.id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D3B8"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4"/>
              </w:rPr>
              <w:t>审计操作人</w:t>
            </w:r>
          </w:p>
        </w:tc>
      </w:tr>
    </w:tbl>
    <w:p w14:paraId="4632F9C4">
      <w:pPr>
        <w:spacing w:after="0" w:line="20" w:lineRule="exact"/>
      </w:pPr>
    </w:p>
    <w:p w14:paraId="65E71A13">
      <w:r>
        <w:rPr>
          <w:rFonts w:ascii="Calibri" w:hAnsi="Calibri" w:eastAsia="Droid Sans Fallback"/>
          <w:b w:val="0"/>
          <w:color w:val="1D2733"/>
          <w:sz w:val="22"/>
        </w:rPr>
        <w:t>跨服务 ID 校验建议：创建数据前同步调用目标服务查询；关键关系通过领域事件维护本地状态；历史快照不得依赖实时跨库查询才能解释。</w:t>
      </w:r>
    </w:p>
    <w:p w14:paraId="6C9B272B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>11. 40 张表总清单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300"/>
        <w:gridCol w:w="3300"/>
        <w:gridCol w:w="4880"/>
      </w:tblGrid>
      <w:tr w14:paraId="06D1C8E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F8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数据库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23B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表名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719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中文含义</w:t>
            </w:r>
          </w:p>
        </w:tc>
        <w:tc>
          <w:tcPr>
            <w:tcW w:w="4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113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主键方式</w:t>
            </w:r>
          </w:p>
        </w:tc>
      </w:tr>
      <w:tr w14:paraId="5E311A8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2D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user_db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A73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t_user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5C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统一账号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F79F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34EE665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8DC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user_db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604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sys_student_profile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419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学生资料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CD1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用户 ID</w:t>
            </w:r>
          </w:p>
        </w:tc>
      </w:tr>
      <w:tr w14:paraId="1A3F0A8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A56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user_db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60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sys_teacher_profile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37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教师资料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2E2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用户 ID</w:t>
            </w:r>
          </w:p>
        </w:tc>
      </w:tr>
      <w:tr w14:paraId="68AF419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135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user_db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175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sys_role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90C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角色字典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088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Identity</w:t>
            </w:r>
          </w:p>
        </w:tc>
      </w:tr>
      <w:tr w14:paraId="74794FC4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206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user_db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CE1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sys_permission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7A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权限字典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73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Identity</w:t>
            </w:r>
          </w:p>
        </w:tc>
      </w:tr>
      <w:tr w14:paraId="03D569C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14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user_db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89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sys_user_role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66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用户角色关联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76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联合主键</w:t>
            </w:r>
          </w:p>
        </w:tc>
      </w:tr>
      <w:tr w14:paraId="1804723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BB1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user_db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5B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sys_role_permission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EE4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角色权限关联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740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联合主键</w:t>
            </w:r>
          </w:p>
        </w:tc>
      </w:tr>
      <w:tr w14:paraId="2133610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566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user_db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C00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sys_outbox_event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AA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事务发件箱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EB3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UUID</w:t>
            </w:r>
          </w:p>
        </w:tc>
      </w:tr>
      <w:tr w14:paraId="593D25C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3DB8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content_db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5C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content_module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FE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内容模块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6A6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4EB41CE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7A2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content_db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85E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knowledge_point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D85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知识点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71A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464B225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676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content_db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9BB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question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AC8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题目/生成模板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AF1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70BEDB1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F33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content_db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74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question_knowledge_point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F31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题目知识点关联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633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联合主键</w:t>
            </w:r>
          </w:p>
        </w:tc>
      </w:tr>
      <w:tr w14:paraId="737D0C82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B3C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content_db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7F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error_type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9C4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错因字典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E308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0D685F3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072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C0B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practice_task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BA1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练习任务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BFB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0E1F408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DA2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ECF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practice_task_knowledge_point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27D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任务知识点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360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联合主键</w:t>
            </w:r>
          </w:p>
        </w:tc>
      </w:tr>
      <w:tr w14:paraId="70AB08EC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A6E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506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practice_task_question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632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任务题目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80D72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46E8055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97A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B5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answer_record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E30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统一答题记录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791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1F72B9A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30B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E6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error_record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348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错因记录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69A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69202F8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694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22F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mastery_record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0DE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当前掌握度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7D1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5929F61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FAC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966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mastery_change_log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CF7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掌握度历史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819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04A8D1E6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A4D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D31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recommendation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AFD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个性化推荐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D1D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4513272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5C7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1F3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photo_marking_task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670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拍照批改任务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1D7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0EC83E2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C1A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6B6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photo_marking_item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AB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拍照识别题目明细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0B95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3D679E0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B34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learning_db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B9F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photo_review_record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936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人工复核历史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E96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25CA318D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1D2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teaching_db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352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teaching_class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95D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教学班级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2F5C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0CA5305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2BB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teaching_db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337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class_teacher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AB7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班级教师关系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CA2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联合主键</w:t>
            </w:r>
          </w:p>
        </w:tc>
      </w:tr>
      <w:tr w14:paraId="0A4AC4FA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5E5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teaching_db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593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class_student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B67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班级学生关系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00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联合主键</w:t>
            </w:r>
          </w:p>
        </w:tc>
      </w:tr>
      <w:tr w14:paraId="45BFC17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CD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teaching_db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E69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assignment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ED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教师作业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2210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2FC3A30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AB8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teaching_db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F1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assignment_question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5E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作业题目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0CBD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3C2EF3C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957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teaching_db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B95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assignment_submission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3FF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作业提交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A2E4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3F0B5F9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AF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07F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game_level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C3C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游戏关卡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DC33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099EA4F1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6B1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8B3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game_session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C69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闯关对局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783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15A5630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BA0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CF2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game_session_member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3E6D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对局成员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C05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联合主键</w:t>
            </w:r>
          </w:p>
        </w:tc>
      </w:tr>
      <w:tr w14:paraId="6104508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B6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595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game_session_question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9D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游戏题目过程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C019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36788CA5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772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BAC9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game_player_progress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F1B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玩家总进度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18B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学生 ID</w:t>
            </w:r>
          </w:p>
        </w:tc>
      </w:tr>
      <w:tr w14:paraId="52B9B8B9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607B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67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game_level_progress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9FF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学生关卡进度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93B1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联合主键</w:t>
            </w:r>
          </w:p>
        </w:tc>
      </w:tr>
      <w:tr w14:paraId="0BE7AC20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1DA5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743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game_reward_record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F033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奖励流水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E82E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BIGINT 雪花 ID</w:t>
            </w:r>
          </w:p>
        </w:tc>
      </w:tr>
      <w:tr w14:paraId="38601DFF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D6E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file_db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30D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file_object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6A9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文件元数据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9006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UUID</w:t>
            </w:r>
          </w:p>
        </w:tc>
      </w:tr>
      <w:tr w14:paraId="49F61DA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1B10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notification_db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E31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notification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6E4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站内通知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3FEA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UUID</w:t>
            </w:r>
          </w:p>
        </w:tc>
      </w:tr>
      <w:tr w14:paraId="2EA0FD4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515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audit_db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8F8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audit_log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DABA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审计日志</w:t>
            </w:r>
          </w:p>
        </w:tc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C367">
            <w:pPr>
              <w:widowControl w:val="0"/>
              <w:spacing w:before="0" w:after="0" w:line="252" w:lineRule="auto"/>
              <w:jc w:val="center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UUID</w:t>
            </w:r>
          </w:p>
        </w:tc>
      </w:tr>
    </w:tbl>
    <w:p w14:paraId="5636B9B8">
      <w:pPr>
        <w:spacing w:after="40"/>
      </w:pPr>
    </w:p>
    <w:p w14:paraId="0DF63F97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>12. Navicat 手工建表步骤</w:t>
      </w:r>
    </w:p>
    <w:p w14:paraId="16EF4032">
      <w:r>
        <w:rPr>
          <w:rFonts w:ascii="Calibri" w:hAnsi="Calibri" w:eastAsia="Droid Sans Fallback"/>
          <w:b w:val="0"/>
          <w:color w:val="1D2733"/>
          <w:sz w:val="22"/>
        </w:rPr>
        <w:t>每张表按以下顺序操作，便于发现错误：</w:t>
      </w:r>
    </w:p>
    <w:p w14:paraId="3A5951CB"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>连接对应数据库，展开“模式 → public → 表”，选择“新建表”。</w:t>
      </w:r>
    </w:p>
    <w:p w14:paraId="13E47372"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>按数据字典逐行填写字段名、类型、长度、小数点、非空和默认值。</w:t>
      </w:r>
    </w:p>
    <w:p w14:paraId="10E3D937"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>设置主键：单主键直接点工具栏“主键”；联合主键同时选中两列后设置。</w:t>
      </w:r>
    </w:p>
    <w:p w14:paraId="2DF7A382">
      <w:pPr>
        <w:numPr>
          <w:ilvl w:val="0"/>
          <w:numId w:val="13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BIGINT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雪花主键不要启用自动递增；只有 </w:t>
      </w:r>
      <w:r>
        <w:rPr>
          <w:rFonts w:ascii="Cascadia Mono" w:hAnsi="Cascadia Mono" w:eastAsia="Droid Sans Fallback"/>
          <w:b w:val="0"/>
          <w:color w:val="1F4D78"/>
          <w:sz w:val="21"/>
        </w:rPr>
        <w:t>sys_role.id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sys_permission.id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设置 Identity。</w:t>
      </w:r>
    </w:p>
    <w:p w14:paraId="4CE69027">
      <w:pPr>
        <w:numPr>
          <w:ilvl w:val="0"/>
          <w:numId w:val="13"/>
        </w:numPr>
        <w:spacing w:before="0" w:after="80" w:line="300" w:lineRule="auto"/>
      </w:pPr>
      <w:r>
        <w:rPr>
          <w:rFonts w:eastAsia="Droid Sans Fallback"/>
        </w:rPr>
        <w:t>不要在 Navicat 的“外键”页添加任何物理外键；所有关联 ID 按本文索引设计创建索引，并由应用层校验。</w:t>
      </w:r>
    </w:p>
    <w:p w14:paraId="7D1338D2"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 xml:space="preserve">在“检查”页添加 </w:t>
      </w:r>
      <w:r>
        <w:rPr>
          <w:rFonts w:ascii="Cascadia Mono" w:hAnsi="Cascadia Mono" w:eastAsia="Droid Sans Fallback"/>
          <w:b w:val="0"/>
          <w:color w:val="1F4D78"/>
          <w:sz w:val="21"/>
        </w:rPr>
        <w:t>ck_...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约束；在“索引”页添加普通、唯一和部分索引。</w:t>
      </w:r>
    </w:p>
    <w:p w14:paraId="2802A3BB"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>保存表后，用“SQL 预览”与本文完整 SQL 对照，特别核对默认值是否被 Navicat 自动加了错误引号。</w:t>
      </w:r>
    </w:p>
    <w:p w14:paraId="0D842113">
      <w:pPr>
        <w:numPr>
          <w:ilvl w:val="0"/>
          <w:numId w:val="13"/>
        </w:numPr>
        <w:spacing w:before="0" w:after="80" w:line="300" w:lineRule="auto"/>
      </w:pPr>
      <w:r>
        <w:rPr>
          <w:rFonts w:eastAsia="Droid Sans Fallback"/>
        </w:rPr>
        <w:t>每完成一个数据库，运行第 13 节的检查 SQL，确认表数、主键、CHECK 和索引，并确认物理外键数量为 0。</w:t>
      </w:r>
    </w:p>
    <w:p w14:paraId="5A47EEE2">
      <w:r>
        <w:rPr>
          <w:rFonts w:ascii="Calibri" w:hAnsi="Calibri" w:eastAsia="Droid Sans Fallback"/>
          <w:b w:val="0"/>
          <w:color w:val="1D2733"/>
          <w:sz w:val="22"/>
        </w:rPr>
        <w:t>默认值填写提示：</w:t>
      </w:r>
    </w:p>
    <w:tbl>
      <w:tblPr>
        <w:tblStyle w:val="32"/>
        <w:tblW w:w="13680" w:type="dxa"/>
        <w:tblInd w:w="120" w:type="dxa"/>
        <w:tblBorders>
          <w:top w:val="single" w:color="B8C4D3" w:sz="4" w:space="0"/>
          <w:left w:val="single" w:color="B8C4D3" w:sz="4" w:space="0"/>
          <w:bottom w:val="single" w:color="B8C4D3" w:sz="4" w:space="0"/>
          <w:right w:val="single" w:color="B8C4D3" w:sz="4" w:space="0"/>
          <w:insideH w:val="single" w:color="B8C4D3" w:sz="4" w:space="0"/>
          <w:insideV w:val="single" w:color="B8C4D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10080"/>
      </w:tblGrid>
      <w:tr w14:paraId="4B17B81B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821C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目标默认值</w:t>
            </w:r>
          </w:p>
        </w:tc>
        <w:tc>
          <w:tcPr>
            <w:tcW w:w="10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CE71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/>
                <w:color w:val="1F4D78"/>
                <w:sz w:val="16"/>
              </w:rPr>
              <w:t>Navicat 默认值栏</w:t>
            </w:r>
          </w:p>
        </w:tc>
      </w:tr>
      <w:tr w14:paraId="7BB1373E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396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当前时间</w:t>
            </w:r>
          </w:p>
        </w:tc>
        <w:tc>
          <w:tcPr>
            <w:tcW w:w="10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47E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CURRENT_TIMESTAMP</w:t>
            </w: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，不要加单引号</w:t>
            </w:r>
          </w:p>
        </w:tc>
      </w:tr>
      <w:tr w14:paraId="0CA97527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4C6E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布尔假</w:t>
            </w:r>
          </w:p>
        </w:tc>
        <w:tc>
          <w:tcPr>
            <w:tcW w:w="10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71FF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false</w:t>
            </w: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 xml:space="preserve">，不要写成字符串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'false'</w:t>
            </w:r>
          </w:p>
        </w:tc>
      </w:tr>
      <w:tr w14:paraId="3B2B2543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A817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数字 0/1</w:t>
            </w:r>
          </w:p>
        </w:tc>
        <w:tc>
          <w:tcPr>
            <w:tcW w:w="10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C7B4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0</w:t>
            </w: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 xml:space="preserve"> 或 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1</w:t>
            </w: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，不要加单引号</w:t>
            </w:r>
          </w:p>
        </w:tc>
      </w:tr>
      <w:tr w14:paraId="4DB49C58">
        <w:tblPrEx>
          <w:tblBorders>
            <w:top w:val="single" w:color="B8C4D3" w:sz="4" w:space="0"/>
            <w:left w:val="single" w:color="B8C4D3" w:sz="4" w:space="0"/>
            <w:bottom w:val="single" w:color="B8C4D3" w:sz="4" w:space="0"/>
            <w:right w:val="single" w:color="B8C4D3" w:sz="4" w:space="0"/>
            <w:insideH w:val="single" w:color="B8C4D3" w:sz="4" w:space="0"/>
            <w:insideV w:val="single" w:color="B8C4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C026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字符串状态</w:t>
            </w:r>
          </w:p>
        </w:tc>
        <w:tc>
          <w:tcPr>
            <w:tcW w:w="10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81F2">
            <w:pPr>
              <w:widowControl w:val="0"/>
              <w:spacing w:before="0" w:after="0" w:line="252" w:lineRule="auto"/>
              <w:jc w:val="left"/>
            </w:pP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'PENDING'</w:t>
            </w: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、</w:t>
            </w:r>
            <w:r>
              <w:rPr>
                <w:rFonts w:ascii="Cascadia Mono" w:hAnsi="Cascadia Mono" w:eastAsia="Droid Sans Fallback"/>
                <w:b w:val="0"/>
                <w:color w:val="1F4D78"/>
                <w:sz w:val="15"/>
              </w:rPr>
              <w:t>'ACTIVE'</w:t>
            </w:r>
            <w:r>
              <w:rPr>
                <w:rFonts w:ascii="Calibri" w:hAnsi="Calibri" w:eastAsia="Droid Sans Fallback"/>
                <w:b w:val="0"/>
                <w:color w:val="1D2733"/>
                <w:sz w:val="16"/>
              </w:rPr>
              <w:t>，需要单引号</w:t>
            </w:r>
          </w:p>
        </w:tc>
      </w:tr>
    </w:tbl>
    <w:p w14:paraId="0A4EB1C5">
      <w:pPr>
        <w:spacing w:after="40"/>
      </w:pPr>
    </w:p>
    <w:p w14:paraId="7493B674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>13. 建完后的核对 SQL</w:t>
      </w:r>
    </w:p>
    <w:p w14:paraId="0F965218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13.1 查看当前数据库全部业务表</w:t>
      </w:r>
    </w:p>
    <w:p w14:paraId="7B252CD8">
      <w:pPr>
        <w:pStyle w:val="166"/>
        <w:shd w:val="clear" w:fill="F4F6F9"/>
        <w:spacing w:before="100" w:line="216" w:lineRule="auto"/>
      </w:pPr>
      <w:r>
        <w:rPr>
          <w:rFonts w:ascii="Cascadia Mono" w:hAnsi="Cascadia Mono" w:eastAsia="Droid Sans Fallback"/>
          <w:color w:val="263442"/>
          <w:sz w:val="13"/>
        </w:rPr>
        <w:t>SELECT table_name</w:t>
      </w:r>
    </w:p>
    <w:p w14:paraId="39919DDC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FROM information_schema.tables</w:t>
      </w:r>
    </w:p>
    <w:p w14:paraId="63C09894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WHERE table_schema = 'public'</w:t>
      </w:r>
    </w:p>
    <w:p w14:paraId="232A0B1D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AND table_type = 'BASE TABLE'</w:t>
      </w:r>
    </w:p>
    <w:p w14:paraId="4213B18C">
      <w:pPr>
        <w:pStyle w:val="166"/>
        <w:shd w:val="clear" w:fill="F4F6F9"/>
        <w:spacing w:after="80" w:line="216" w:lineRule="auto"/>
      </w:pPr>
      <w:r>
        <w:rPr>
          <w:rFonts w:ascii="Cascadia Mono" w:hAnsi="Cascadia Mono" w:eastAsia="Droid Sans Fallback"/>
          <w:color w:val="263442"/>
          <w:sz w:val="13"/>
        </w:rPr>
        <w:t>ORDER BY table_name;</w:t>
      </w:r>
    </w:p>
    <w:p w14:paraId="60C86CAF">
      <w:r>
        <w:rPr>
          <w:rFonts w:ascii="Calibri" w:hAnsi="Calibri" w:eastAsia="Droid Sans Fallback"/>
          <w:b w:val="0"/>
          <w:color w:val="1D2733"/>
          <w:sz w:val="22"/>
        </w:rPr>
        <w:t>预期业务表数：</w:t>
      </w:r>
      <w:r>
        <w:rPr>
          <w:rFonts w:ascii="Cascadia Mono" w:hAnsi="Cascadia Mono" w:eastAsia="Droid Sans Fallback"/>
          <w:b w:val="0"/>
          <w:color w:val="1F4D78"/>
          <w:sz w:val="21"/>
        </w:rPr>
        <w:t>user_db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8、</w:t>
      </w:r>
      <w:r>
        <w:rPr>
          <w:rFonts w:ascii="Cascadia Mono" w:hAnsi="Cascadia Mono" w:eastAsia="Droid Sans Fallback"/>
          <w:b w:val="0"/>
          <w:color w:val="1F4D78"/>
          <w:sz w:val="21"/>
        </w:rPr>
        <w:t>content_db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5、</w:t>
      </w:r>
      <w:r>
        <w:rPr>
          <w:rFonts w:ascii="Cascadia Mono" w:hAnsi="Cascadia Mono" w:eastAsia="Droid Sans Fallback"/>
          <w:b w:val="0"/>
          <w:color w:val="1F4D78"/>
          <w:sz w:val="21"/>
        </w:rPr>
        <w:t>learning_db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11、</w:t>
      </w:r>
      <w:r>
        <w:rPr>
          <w:rFonts w:ascii="Cascadia Mono" w:hAnsi="Cascadia Mono" w:eastAsia="Droid Sans Fallback"/>
          <w:b w:val="0"/>
          <w:color w:val="1F4D78"/>
          <w:sz w:val="21"/>
        </w:rPr>
        <w:t>teaching_db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6、</w:t>
      </w:r>
      <w:r>
        <w:rPr>
          <w:rFonts w:ascii="Cascadia Mono" w:hAnsi="Cascadia Mono" w:eastAsia="Droid Sans Fallback"/>
          <w:b w:val="0"/>
          <w:color w:val="1F4D78"/>
          <w:sz w:val="21"/>
        </w:rPr>
        <w:t>game_db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7、</w:t>
      </w:r>
      <w:r>
        <w:rPr>
          <w:rFonts w:ascii="Cascadia Mono" w:hAnsi="Cascadia Mono" w:eastAsia="Droid Sans Fallback"/>
          <w:b w:val="0"/>
          <w:color w:val="1F4D78"/>
          <w:sz w:val="21"/>
        </w:rPr>
        <w:t>file_db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1、</w:t>
      </w:r>
      <w:r>
        <w:rPr>
          <w:rFonts w:ascii="Cascadia Mono" w:hAnsi="Cascadia Mono" w:eastAsia="Droid Sans Fallback"/>
          <w:b w:val="0"/>
          <w:color w:val="1F4D78"/>
          <w:sz w:val="21"/>
        </w:rPr>
        <w:t>notification_db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1、</w:t>
      </w:r>
      <w:r>
        <w:rPr>
          <w:rFonts w:ascii="Cascadia Mono" w:hAnsi="Cascadia Mono" w:eastAsia="Droid Sans Fallback"/>
          <w:b w:val="0"/>
          <w:color w:val="1F4D78"/>
          <w:sz w:val="21"/>
        </w:rPr>
        <w:t>audit_db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1。若已启动 Flyway，还会额外看到 </w:t>
      </w:r>
      <w:r>
        <w:rPr>
          <w:rFonts w:ascii="Cascadia Mono" w:hAnsi="Cascadia Mono" w:eastAsia="Droid Sans Fallback"/>
          <w:b w:val="0"/>
          <w:color w:val="1F4D78"/>
          <w:sz w:val="21"/>
        </w:rPr>
        <w:t>flyway_schema_history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544EB45D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13.2 检查字段、类型和非空</w:t>
      </w:r>
    </w:p>
    <w:p w14:paraId="6069D875">
      <w:r>
        <w:rPr>
          <w:rFonts w:ascii="Calibri" w:hAnsi="Calibri" w:eastAsia="Droid Sans Fallback"/>
          <w:b w:val="0"/>
          <w:color w:val="1D2733"/>
          <w:sz w:val="22"/>
        </w:rPr>
        <w:t xml:space="preserve">把 </w:t>
      </w:r>
      <w:r>
        <w:rPr>
          <w:rFonts w:ascii="Cascadia Mono" w:hAnsi="Cascadia Mono" w:eastAsia="Droid Sans Fallback"/>
          <w:b w:val="0"/>
          <w:color w:val="1F4D78"/>
          <w:sz w:val="21"/>
        </w:rPr>
        <w:t>t_user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替换为当前要检查的表名。</w:t>
      </w:r>
    </w:p>
    <w:p w14:paraId="2CC58D61">
      <w:pPr>
        <w:pStyle w:val="166"/>
        <w:shd w:val="clear" w:fill="F4F6F9"/>
        <w:spacing w:before="100" w:line="216" w:lineRule="auto"/>
      </w:pPr>
      <w:r>
        <w:rPr>
          <w:rFonts w:ascii="Cascadia Mono" w:hAnsi="Cascadia Mono" w:eastAsia="Droid Sans Fallback"/>
          <w:color w:val="263442"/>
          <w:sz w:val="13"/>
        </w:rPr>
        <w:t>SELECT</w:t>
      </w:r>
    </w:p>
    <w:p w14:paraId="622B384D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ordinal_position,</w:t>
      </w:r>
    </w:p>
    <w:p w14:paraId="29DB5D5A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column_name,</w:t>
      </w:r>
    </w:p>
    <w:p w14:paraId="1D4D5EC8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data_type,</w:t>
      </w:r>
    </w:p>
    <w:p w14:paraId="0B06FFD4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character_maximum_length,</w:t>
      </w:r>
    </w:p>
    <w:p w14:paraId="42A20685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numeric_precision,</w:t>
      </w:r>
    </w:p>
    <w:p w14:paraId="3742B3E8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numeric_scale,</w:t>
      </w:r>
    </w:p>
    <w:p w14:paraId="22782581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is_nullable,</w:t>
      </w:r>
    </w:p>
    <w:p w14:paraId="1F37656E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column_default</w:t>
      </w:r>
    </w:p>
    <w:p w14:paraId="12EDA9B5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FROM information_schema.columns</w:t>
      </w:r>
    </w:p>
    <w:p w14:paraId="10855880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WHERE table_schema = 'public'</w:t>
      </w:r>
    </w:p>
    <w:p w14:paraId="18671529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AND table_name = 't_user'</w:t>
      </w:r>
    </w:p>
    <w:p w14:paraId="6FC40E6F">
      <w:pPr>
        <w:pStyle w:val="166"/>
        <w:shd w:val="clear" w:fill="F4F6F9"/>
        <w:spacing w:after="80" w:line="216" w:lineRule="auto"/>
      </w:pPr>
      <w:r>
        <w:rPr>
          <w:rFonts w:ascii="Cascadia Mono" w:hAnsi="Cascadia Mono" w:eastAsia="Droid Sans Fallback"/>
          <w:color w:val="263442"/>
          <w:sz w:val="13"/>
        </w:rPr>
        <w:t>ORDER BY ordinal_position;</w:t>
      </w:r>
    </w:p>
    <w:p w14:paraId="6F16ADC0">
      <w:pPr>
        <w:pStyle w:val="4"/>
      </w:pPr>
      <w:r>
        <w:rPr>
          <w:rFonts w:eastAsia="Droid Sans Fallback"/>
        </w:rPr>
        <w:t>13.3 检查主键、唯一和 CHECK（物理外键应为 0）</w:t>
      </w:r>
    </w:p>
    <w:p w14:paraId="26FFF6DE">
      <w:pPr>
        <w:pStyle w:val="166"/>
        <w:shd w:val="clear" w:fill="F4F6F9"/>
        <w:spacing w:before="100" w:line="216" w:lineRule="auto"/>
      </w:pPr>
      <w:r>
        <w:rPr>
          <w:rFonts w:ascii="Cascadia Mono" w:hAnsi="Cascadia Mono" w:eastAsia="Droid Sans Fallback"/>
          <w:color w:val="263442"/>
          <w:sz w:val="13"/>
        </w:rPr>
        <w:t>SELECT</w:t>
      </w:r>
    </w:p>
    <w:p w14:paraId="0351DC2D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conrelid::regclass AS table_name,</w:t>
      </w:r>
    </w:p>
    <w:p w14:paraId="3BCDBE00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conname           AS constraint_name,</w:t>
      </w:r>
    </w:p>
    <w:p w14:paraId="5DB932AD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CASE contype</w:t>
      </w:r>
    </w:p>
    <w:p w14:paraId="6AFCE313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    WHEN 'p' THEN 'PRIMARY KEY'</w:t>
      </w:r>
    </w:p>
    <w:p w14:paraId="0DE7A69D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    WHEN 'u' THEN 'UNIQUE'</w:t>
      </w:r>
    </w:p>
    <w:p w14:paraId="0B11E1EF">
      <w:pPr>
        <w:pStyle w:val="166"/>
        <w:shd w:val="clear" w:fill="F4F6F9"/>
        <w:spacing w:line="216" w:lineRule="auto"/>
      </w:pPr>
      <w:r>
        <w:rPr>
          <w:rFonts w:eastAsia="Droid Sans Fallback"/>
        </w:rPr>
        <w:t>WHEN 'f' THEN 'FOREIGN KEY（目标结构应为 0）'</w:t>
      </w:r>
    </w:p>
    <w:p w14:paraId="72A0A7F8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    WHEN 'c' THEN 'CHECK'</w:t>
      </w:r>
    </w:p>
    <w:p w14:paraId="71F8016F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    ELSE contype::text</w:t>
      </w:r>
    </w:p>
    <w:p w14:paraId="66FA514B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END AS constraint_type,</w:t>
      </w:r>
    </w:p>
    <w:p w14:paraId="5B52C86C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  pg_get_constraintdef(oid) AS definition</w:t>
      </w:r>
    </w:p>
    <w:p w14:paraId="3946F8A8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FROM pg_constraint</w:t>
      </w:r>
    </w:p>
    <w:p w14:paraId="0A6BF179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WHERE connamespace = 'public'::regnamespace</w:t>
      </w:r>
    </w:p>
    <w:p w14:paraId="480F9049">
      <w:pPr>
        <w:pStyle w:val="166"/>
        <w:shd w:val="clear" w:fill="F4F6F9"/>
        <w:spacing w:after="80" w:line="216" w:lineRule="auto"/>
      </w:pPr>
      <w:r>
        <w:rPr>
          <w:rFonts w:ascii="Cascadia Mono" w:hAnsi="Cascadia Mono" w:eastAsia="Droid Sans Fallback"/>
          <w:color w:val="263442"/>
          <w:sz w:val="13"/>
        </w:rPr>
        <w:t>ORDER BY conrelid::regclass::text, conname;</w:t>
      </w:r>
    </w:p>
    <w:p w14:paraId="576AACE3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13.4 检查索引</w:t>
      </w:r>
    </w:p>
    <w:p w14:paraId="143DE8ED">
      <w:pPr>
        <w:pStyle w:val="166"/>
        <w:shd w:val="clear" w:fill="F4F6F9"/>
        <w:spacing w:before="100" w:line="216" w:lineRule="auto"/>
      </w:pPr>
      <w:r>
        <w:rPr>
          <w:rFonts w:ascii="Cascadia Mono" w:hAnsi="Cascadia Mono" w:eastAsia="Droid Sans Fallback"/>
          <w:color w:val="263442"/>
          <w:sz w:val="13"/>
        </w:rPr>
        <w:t>SELECT tablename, indexname, indexdef</w:t>
      </w:r>
    </w:p>
    <w:p w14:paraId="6921A575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FROM pg_indexes</w:t>
      </w:r>
    </w:p>
    <w:p w14:paraId="716F5654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WHERE schemaname = 'public'</w:t>
      </w:r>
    </w:p>
    <w:p w14:paraId="4CFAB805">
      <w:pPr>
        <w:pStyle w:val="166"/>
        <w:shd w:val="clear" w:fill="F4F6F9"/>
        <w:spacing w:after="80" w:line="216" w:lineRule="auto"/>
      </w:pPr>
      <w:r>
        <w:rPr>
          <w:rFonts w:ascii="Cascadia Mono" w:hAnsi="Cascadia Mono" w:eastAsia="Droid Sans Fallback"/>
          <w:color w:val="263442"/>
          <w:sz w:val="13"/>
        </w:rPr>
        <w:t>ORDER BY tablename, indexname;</w:t>
      </w:r>
    </w:p>
    <w:p w14:paraId="3A183473">
      <w:pPr>
        <w:pStyle w:val="4"/>
      </w:pPr>
      <w:r>
        <w:rPr>
          <w:rFonts w:ascii="Calibri" w:hAnsi="Calibri" w:eastAsia="Droid Sans Fallback"/>
          <w:b/>
          <w:color w:val="2E74B5"/>
          <w:sz w:val="26"/>
        </w:rPr>
        <w:t>13.5 检查所有 BIGINT 主键是否误设自增</w:t>
      </w:r>
    </w:p>
    <w:p w14:paraId="4FC3F9A5">
      <w:r>
        <w:rPr>
          <w:rFonts w:ascii="Calibri" w:hAnsi="Calibri" w:eastAsia="Droid Sans Fallback"/>
          <w:b w:val="0"/>
          <w:color w:val="1D2733"/>
          <w:sz w:val="22"/>
        </w:rPr>
        <w:t xml:space="preserve">除 </w:t>
      </w:r>
      <w:r>
        <w:rPr>
          <w:rFonts w:ascii="Cascadia Mono" w:hAnsi="Cascadia Mono" w:eastAsia="Droid Sans Fallback"/>
          <w:b w:val="0"/>
          <w:color w:val="1F4D78"/>
          <w:sz w:val="21"/>
        </w:rPr>
        <w:t>sys_role.id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sys_permission.id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外，雪花 ID 的 </w:t>
      </w:r>
      <w:r>
        <w:rPr>
          <w:rFonts w:ascii="Cascadia Mono" w:hAnsi="Cascadia Mono" w:eastAsia="Droid Sans Fallback"/>
          <w:b w:val="0"/>
          <w:color w:val="1F4D78"/>
          <w:sz w:val="21"/>
        </w:rPr>
        <w:t>column_default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应为空。</w:t>
      </w:r>
    </w:p>
    <w:p w14:paraId="3C6992E0">
      <w:pPr>
        <w:pStyle w:val="166"/>
        <w:shd w:val="clear" w:fill="F4F6F9"/>
        <w:spacing w:before="100" w:line="216" w:lineRule="auto"/>
      </w:pPr>
      <w:r>
        <w:rPr>
          <w:rFonts w:ascii="Cascadia Mono" w:hAnsi="Cascadia Mono" w:eastAsia="Droid Sans Fallback"/>
          <w:color w:val="263442"/>
          <w:sz w:val="13"/>
        </w:rPr>
        <w:t>SELECT table_name, column_name, column_default, is_identity</w:t>
      </w:r>
    </w:p>
    <w:p w14:paraId="11FA9E66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FROM information_schema.columns</w:t>
      </w:r>
    </w:p>
    <w:p w14:paraId="336AEB51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>WHERE table_schema = 'public'</w:t>
      </w:r>
    </w:p>
    <w:p w14:paraId="5BF225B8">
      <w:pPr>
        <w:pStyle w:val="166"/>
        <w:shd w:val="clear" w:fill="F4F6F9"/>
        <w:spacing w:line="216" w:lineRule="auto"/>
      </w:pPr>
      <w:r>
        <w:rPr>
          <w:rFonts w:ascii="Cascadia Mono" w:hAnsi="Cascadia Mono" w:eastAsia="Droid Sans Fallback"/>
          <w:color w:val="263442"/>
          <w:sz w:val="13"/>
        </w:rPr>
        <w:t xml:space="preserve">  AND column_name = 'id'</w:t>
      </w:r>
    </w:p>
    <w:p w14:paraId="4799D5BA">
      <w:pPr>
        <w:pStyle w:val="166"/>
        <w:shd w:val="clear" w:fill="F4F6F9"/>
        <w:spacing w:after="80" w:line="216" w:lineRule="auto"/>
      </w:pPr>
      <w:r>
        <w:rPr>
          <w:rFonts w:ascii="Cascadia Mono" w:hAnsi="Cascadia Mono" w:eastAsia="Droid Sans Fallback"/>
          <w:color w:val="263442"/>
          <w:sz w:val="13"/>
        </w:rPr>
        <w:t>ORDER BY table_name;</w:t>
      </w:r>
    </w:p>
    <w:p w14:paraId="18CB0B66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>14. 手工建表与 Flyway 的衔接</w:t>
      </w:r>
    </w:p>
    <w:p w14:paraId="3603FEE7"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 xml:space="preserve">本文档描述的是目标模型；仓库当前只有 </w:t>
      </w:r>
      <w:r>
        <w:rPr>
          <w:rFonts w:ascii="Cascadia Mono" w:hAnsi="Cascadia Mono" w:eastAsia="Droid Sans Fallback"/>
          <w:b w:val="0"/>
          <w:color w:val="1F4D78"/>
          <w:sz w:val="21"/>
        </w:rPr>
        <w:t>user-service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file-service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notification-service</w:t>
      </w:r>
      <w:r>
        <w:rPr>
          <w:rFonts w:ascii="Calibri" w:hAnsi="Calibri" w:eastAsia="Droid Sans Fallback"/>
          <w:b w:val="0"/>
          <w:color w:val="1D2733"/>
          <w:sz w:val="22"/>
        </w:rPr>
        <w:t>、</w:t>
      </w:r>
      <w:r>
        <w:rPr>
          <w:rFonts w:ascii="Cascadia Mono" w:hAnsi="Cascadia Mono" w:eastAsia="Droid Sans Fallback"/>
          <w:b w:val="0"/>
          <w:color w:val="1F4D78"/>
          <w:sz w:val="21"/>
        </w:rPr>
        <w:t>audit-service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四组迁移脚本，且用户服务仍使用早期 </w:t>
      </w:r>
      <w:r>
        <w:rPr>
          <w:rFonts w:ascii="Cascadia Mono" w:hAnsi="Cascadia Mono" w:eastAsia="Droid Sans Fallback"/>
          <w:b w:val="0"/>
          <w:color w:val="1F4D78"/>
          <w:sz w:val="21"/>
        </w:rPr>
        <w:t>user/admin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角色。</w:t>
      </w:r>
    </w:p>
    <w:p w14:paraId="1C836EB6"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>手工学习阶段可以先创建表并截图、核对关系，但不要让微服务自动连入这些尚未同步迁移历史的数据库。</w:t>
      </w:r>
    </w:p>
    <w:p w14:paraId="4F67C539"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 xml:space="preserve">结构确认后，应把每个数据库的 SQL 拆为对应服务的 </w:t>
      </w:r>
      <w:r>
        <w:rPr>
          <w:rFonts w:ascii="Cascadia Mono" w:hAnsi="Cascadia Mono" w:eastAsia="Droid Sans Fallback"/>
          <w:b w:val="0"/>
          <w:color w:val="1F4D78"/>
          <w:sz w:val="21"/>
        </w:rPr>
        <w:t>V1__...sql</w:t>
      </w:r>
      <w:r>
        <w:rPr>
          <w:rFonts w:ascii="Calibri" w:hAnsi="Calibri" w:eastAsia="Droid Sans Fallback"/>
          <w:b w:val="0"/>
          <w:color w:val="1D2733"/>
          <w:sz w:val="22"/>
        </w:rPr>
        <w:t>；已经执行过的 Flyway 文件不能修改，只能新增更高版本迁移。</w:t>
      </w:r>
    </w:p>
    <w:p w14:paraId="2134EA8B"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 xml:space="preserve">如果某数据库只是学习用，推荐命名为 </w:t>
      </w:r>
      <w:r>
        <w:rPr>
          <w:rFonts w:ascii="Cascadia Mono" w:hAnsi="Cascadia Mono" w:eastAsia="Droid Sans Fallback"/>
          <w:b w:val="0"/>
          <w:color w:val="1F4D78"/>
          <w:sz w:val="21"/>
        </w:rPr>
        <w:t>user_db_lab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 等，避免与服务实际数据库混淆。</w:t>
      </w:r>
    </w:p>
    <w:p w14:paraId="675A49EE"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>正式库禁止通过 Navicat 随意改结构；后续所有结构变化都应先写迁移脚本、测试，再发布。</w:t>
      </w:r>
    </w:p>
    <w:p w14:paraId="7345C5BA">
      <w:pPr>
        <w:pStyle w:val="3"/>
        <w:pageBreakBefore/>
      </w:pPr>
      <w:r>
        <w:rPr>
          <w:rFonts w:ascii="Calibri" w:hAnsi="Calibri" w:eastAsia="Droid Sans Fallback"/>
          <w:b/>
          <w:color w:val="2E74B5"/>
          <w:sz w:val="32"/>
        </w:rPr>
        <w:t>15. 建表学习顺序建议</w:t>
      </w:r>
    </w:p>
    <w:p w14:paraId="3927C977">
      <w:r>
        <w:rPr>
          <w:rFonts w:ascii="Calibri" w:hAnsi="Calibri" w:eastAsia="Droid Sans Fallback"/>
          <w:b w:val="0"/>
          <w:color w:val="1D2733"/>
          <w:sz w:val="22"/>
        </w:rPr>
        <w:t>不要一次把 40 张表全部点完。按下面顺序学习，能逐步理解关系：</w:t>
      </w:r>
    </w:p>
    <w:p w14:paraId="2113171E">
      <w:pPr>
        <w:numPr>
          <w:ilvl w:val="0"/>
          <w:numId w:val="15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user_db</w:t>
      </w:r>
      <w:r>
        <w:rPr>
          <w:rFonts w:ascii="Calibri" w:hAnsi="Calibri" w:eastAsia="Droid Sans Fallback"/>
          <w:b w:val="0"/>
          <w:color w:val="1D2733"/>
          <w:sz w:val="22"/>
        </w:rPr>
        <w:t>：先理解主键、唯一索引、1:1、M:N 和 RBAC。</w:t>
      </w:r>
    </w:p>
    <w:p w14:paraId="51B72282">
      <w:pPr>
        <w:numPr>
          <w:ilvl w:val="0"/>
          <w:numId w:val="15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content_db</w:t>
      </w:r>
      <w:r>
        <w:rPr>
          <w:rFonts w:ascii="Calibri" w:hAnsi="Calibri" w:eastAsia="Droid Sans Fallback"/>
          <w:b w:val="0"/>
          <w:color w:val="1D2733"/>
          <w:sz w:val="22"/>
        </w:rPr>
        <w:t xml:space="preserve">：理解 1:N、自关联、M:N、JSONB 和 </w:t>
      </w:r>
      <w:r>
        <w:rPr>
          <w:rFonts w:ascii="Cascadia Mono" w:hAnsi="Cascadia Mono" w:eastAsia="Droid Sans Fallback"/>
          <w:b w:val="0"/>
          <w:color w:val="1F4D78"/>
          <w:sz w:val="21"/>
        </w:rPr>
        <w:t>NUMERIC(5,4)</w:t>
      </w:r>
      <w:r>
        <w:rPr>
          <w:rFonts w:ascii="Calibri" w:hAnsi="Calibri" w:eastAsia="Droid Sans Fallback"/>
          <w:b w:val="0"/>
          <w:color w:val="1D2733"/>
          <w:sz w:val="22"/>
        </w:rPr>
        <w:t>。</w:t>
      </w:r>
    </w:p>
    <w:p w14:paraId="3525E05E">
      <w:pPr>
        <w:numPr>
          <w:ilvl w:val="0"/>
          <w:numId w:val="15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learning_db</w:t>
      </w:r>
      <w:r>
        <w:rPr>
          <w:rFonts w:ascii="Calibri" w:hAnsi="Calibri" w:eastAsia="Droid Sans Fallback"/>
          <w:b w:val="0"/>
          <w:color w:val="1D2733"/>
          <w:sz w:val="22"/>
        </w:rPr>
        <w:t>：理解任务—题目—作答—错因—掌握度的核心闭环。</w:t>
      </w:r>
    </w:p>
    <w:p w14:paraId="547F218B">
      <w:pPr>
        <w:numPr>
          <w:ilvl w:val="0"/>
          <w:numId w:val="15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teaching_db</w:t>
      </w:r>
      <w:r>
        <w:rPr>
          <w:rFonts w:ascii="Calibri" w:hAnsi="Calibri" w:eastAsia="Droid Sans Fallback"/>
          <w:b w:val="0"/>
          <w:color w:val="1D2733"/>
          <w:sz w:val="22"/>
        </w:rPr>
        <w:t>：理解班级关系、分层作业和跨服务逻辑引用。</w:t>
      </w:r>
    </w:p>
    <w:p w14:paraId="3FDB7043">
      <w:pPr>
        <w:numPr>
          <w:ilvl w:val="0"/>
          <w:numId w:val="15"/>
        </w:numPr>
        <w:spacing w:before="0" w:after="80" w:line="300" w:lineRule="auto"/>
      </w:pPr>
      <w:r>
        <w:rPr>
          <w:rFonts w:ascii="Cascadia Mono" w:hAnsi="Cascadia Mono" w:eastAsia="Droid Sans Fallback"/>
          <w:b w:val="0"/>
          <w:color w:val="1F4D78"/>
          <w:sz w:val="21"/>
        </w:rPr>
        <w:t>game_db</w:t>
      </w:r>
      <w:r>
        <w:rPr>
          <w:rFonts w:ascii="Calibri" w:hAnsi="Calibri" w:eastAsia="Droid Sans Fallback"/>
          <w:b w:val="0"/>
          <w:color w:val="1D2733"/>
          <w:sz w:val="22"/>
        </w:rPr>
        <w:t>：理解单人/团队共用模型、过程记录、进度快照和奖励流水。</w:t>
      </w:r>
    </w:p>
    <w:p w14:paraId="6154CD49"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Droid Sans Fallback"/>
          <w:b w:val="0"/>
          <w:color w:val="1D2733"/>
          <w:sz w:val="22"/>
        </w:rPr>
        <w:t>文件、通知、审计三个小库最后创建，用来复习 UUID、幂等唯一键、部分索引和不可变日志。</w:t>
      </w:r>
    </w:p>
    <w:p w14:paraId="6B14F15B">
      <w:r>
        <w:rPr>
          <w:rFonts w:eastAsia="Droid Sans Fallback"/>
        </w:rPr>
        <w:t>完成一张表后，建议同时回答三个问题：这张表保存的唯一事实是什么；哪些字段必须由数据库保证；它与其他表之间的逻辑关系由哪个业务 ID 和索引支撑。能说清楚这三个问题，就不只是“照着建表”，而是真正理解了设计。</w:t>
      </w:r>
    </w:p>
    <w:sectPr>
      <w:headerReference r:id="rId8" w:type="default"/>
      <w:footerReference r:id="rId9" w:type="default"/>
      <w:pgSz w:w="15840" w:h="12240" w:orient="landscape"/>
      <w:pgMar w:top="864" w:right="1008" w:bottom="864" w:left="1008" w:header="461" w:footer="461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58D1B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C2764">
    <w:pPr>
      <w:pStyle w:val="24"/>
      <w:jc w:val="center"/>
    </w:pPr>
    <w:r>
      <w:rPr>
        <w:rFonts w:ascii="Calibri" w:hAnsi="Calibri" w:eastAsia="微软雅黑"/>
        <w:color w:val="687485"/>
        <w:sz w:val="18"/>
      </w:rPr>
      <w:t>数据库设计与 Navicat 手工建表学习手册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33D70">
    <w:pPr>
      <w:pStyle w:val="24"/>
      <w:spacing w:before="0"/>
      <w:jc w:val="right"/>
    </w:pPr>
    <w:r>
      <w:rPr>
        <w:rFonts w:ascii="Calibri" w:hAnsi="Calibri" w:eastAsia="Droid Sans Fallback"/>
        <w:color w:val="687485"/>
        <w:sz w:val="17"/>
      </w:rPr>
      <w:t xml:space="preserve">第 </w:t>
    </w:r>
    <w:r>
      <w:rPr>
        <w:rFonts w:ascii="Calibri" w:hAnsi="Calibri" w:eastAsia="Droid Sans Fallback"/>
        <w:color w:val="687485"/>
        <w:sz w:val="17"/>
      </w:rPr>
      <w:fldChar w:fldCharType="begin"/>
    </w:r>
    <w:r>
      <w:rPr>
        <w:rFonts w:ascii="Calibri" w:hAnsi="Calibri" w:eastAsia="Droid Sans Fallback"/>
        <w:color w:val="687485"/>
        <w:sz w:val="17"/>
      </w:rPr>
      <w:instrText xml:space="preserve">PAGE</w:instrText>
    </w:r>
    <w:r>
      <w:rPr>
        <w:rFonts w:ascii="Calibri" w:hAnsi="Calibri" w:eastAsia="Droid Sans Fallback"/>
        <w:color w:val="687485"/>
        <w:sz w:val="17"/>
      </w:rPr>
      <w:fldChar w:fldCharType="separate"/>
    </w:r>
    <w:r>
      <w:rPr>
        <w:rFonts w:ascii="Calibri" w:hAnsi="Calibri" w:eastAsia="Droid Sans Fallback"/>
        <w:color w:val="687485"/>
        <w:sz w:val="17"/>
      </w:rPr>
      <w:t>1</w:t>
    </w:r>
    <w:r>
      <w:rPr>
        <w:rFonts w:ascii="Calibri" w:hAnsi="Calibri" w:eastAsia="Droid Sans Fallback"/>
        <w:color w:val="687485"/>
        <w:sz w:val="17"/>
      </w:rPr>
      <w:fldChar w:fldCharType="end"/>
    </w:r>
    <w:r>
      <w:rPr>
        <w:rFonts w:ascii="Calibri" w:hAnsi="Calibri" w:eastAsia="Droid Sans Fallback"/>
        <w:color w:val="6874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69B9E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BAE51">
    <w:pPr>
      <w:pStyle w:val="25"/>
      <w:spacing w:after="0"/>
      <w:jc w:val="left"/>
    </w:pPr>
    <w:r>
      <w:rPr>
        <w:rFonts w:ascii="Calibri" w:hAnsi="Calibri" w:eastAsia="Droid Sans Fallback"/>
        <w:color w:val="687485"/>
        <w:sz w:val="17"/>
      </w:rPr>
      <w:t>小学数学个性化练习与游戏闯关平台  ·  数据库建表说明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4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3"/>
  </w:num>
  <w:num w:numId="10">
    <w:abstractNumId w:val="1"/>
  </w:num>
  <w:num w:numId="11">
    <w:abstractNumId w:val="0"/>
  </w:num>
  <w:num w:numId="12">
    <w:abstractNumId w:val="11"/>
  </w:num>
  <w:num w:numId="13">
    <w:abstractNumId w:val="12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6F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Calibri" w:hAnsi="Calibri" w:eastAsia="Droid Sans Fallback" w:cstheme="minorBidi"/>
      <w:color w:val="1D27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eastAsia="Droid Sans Fallback"/>
    </w:rPr>
  </w:style>
  <w:style w:type="table" w:default="1" w:styleId="32">
    <w:name w:val="Normal Table"/>
    <w:semiHidden/>
    <w:unhideWhenUsed/>
    <w:uiPriority w:val="99"/>
    <w:rPr>
      <w:rFonts w:eastAsia="Droid Sans Fallback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Droid Sans Fallback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Droid Sans Fallback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Droid Sans Fallback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Droid Sans Fallback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eastAsia="Droid Sans Fallback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Droid Sans Fallback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Droid Sans Fallback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Droid Sans Fallback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eastAsia="Droid Sans Fallback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Droid Sans Fallback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Droid Sans Fallback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eastAsia="Droid Sans Fallback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eastAsia="Droid Sans Fallback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Droid Sans Fallback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Droid Sans Fallback"/>
    </w:rPr>
  </w:style>
  <w:style w:type="paragraph" w:styleId="26">
    <w:name w:val="Subtitle"/>
    <w:basedOn w:val="1"/>
    <w:next w:val="1"/>
    <w:link w:val="142"/>
    <w:qFormat/>
    <w:uiPriority w:val="11"/>
    <w:pPr>
      <w:spacing w:before="0" w:after="440"/>
    </w:pPr>
    <w:rPr>
      <w:rFonts w:asciiTheme="majorHAnsi" w:hAnsiTheme="majorHAnsi" w:eastAsiaTheme="majorEastAsia" w:cstheme="majorBidi"/>
      <w:i/>
      <w:iCs/>
      <w:color w:val="687485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Droid Sans Fallback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Droid Sans Fallback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Droid Sans Fallback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eastAsia="Droid Sans Fallback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F4D78"/>
      <w:spacing w:val="5"/>
      <w:kern w:val="28"/>
      <w:sz w:val="5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Droid Sans Fallback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Droid Sans Fallback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Droid Sans Fallback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Droid Sans Fallback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eastAsia="Droid Sans Fallback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eastAsia="Droid Sans Fallback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eastAsia="Droid Sans Fallback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eastAsia="Droid Sans Fallback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rPr>
      <w:rFonts w:eastAsia="Droid Sans Fallback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eastAsia="Droid Sans Fallback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eastAsia="Droid Sans Fallback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rFonts w:eastAsia="Droid Sans Fallback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eastAsia="Droid Sans Fallback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rPr>
      <w:rFonts w:eastAsia="Droid Sans Fallback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Droid Sans Fallback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rPr>
      <w:rFonts w:eastAsia="Droid Sans Fallback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Droid Sans Fallback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Droid Sans Fallback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eastAsia="Droid Sans Fallback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Droid Sans Fallback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rPr>
      <w:rFonts w:eastAsia="Droid Sans Fallback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eastAsia="Droid Sans Fallback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eastAsia="Droid Sans Fallback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Droid Sans Fallback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eastAsia="Droid Sans Fallback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Droid Sans Fallback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eastAsia="Droid Sans Fallback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eastAsia="Droid Sans Fallback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eastAsia="Droid Sans Fallback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Droid Sans Fallback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Droid Sans Fallback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Droid Sans Fallback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Droid Sans Fallback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Droid Sans Fallback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Droid Sans Fallback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Droid Sans Fallback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Droid Sans Fallback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rPr>
      <w:rFonts w:eastAsia="Droid Sans Fallback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Droid Sans Fallback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Droid Sans Fallback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Droid Sans Fallback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Droid Sans Fallback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Droid Sans Fallback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Droid Sans Fallback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Droid Sans Fallback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Droid Sans Fallback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Droid Sans Fallback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Droid Sans Fallback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Droid Sans Fallback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Droid Sans Fallback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Droid Sans Fallback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Droid Sans Fallback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Droid Sans Fallback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Droid Sans Fallback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Droid Sans Fallback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Droid Sans Fallback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Droid Sans Fallback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Droid Sans Fallback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Droid Sans Fallback"/>
      <w:b/>
      <w:bCs/>
    </w:rPr>
  </w:style>
  <w:style w:type="character" w:styleId="134">
    <w:name w:val="Emphasis"/>
    <w:basedOn w:val="132"/>
    <w:qFormat/>
    <w:uiPriority w:val="20"/>
    <w:rPr>
      <w:rFonts w:eastAsia="Droid Sans Fallback"/>
      <w:i/>
      <w:iCs/>
    </w:rPr>
  </w:style>
  <w:style w:type="character" w:customStyle="1" w:styleId="135">
    <w:name w:val="Header Char"/>
    <w:basedOn w:val="132"/>
    <w:link w:val="25"/>
    <w:uiPriority w:val="99"/>
    <w:rPr>
      <w:rFonts w:eastAsia="Droid Sans Fallback"/>
    </w:rPr>
  </w:style>
  <w:style w:type="character" w:customStyle="1" w:styleId="136">
    <w:name w:val="Footer Char"/>
    <w:basedOn w:val="132"/>
    <w:link w:val="24"/>
    <w:uiPriority w:val="99"/>
    <w:rPr>
      <w:rFonts w:eastAsia="Droid Sans Fallback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Droid Sans Fallback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Droid Sans Fallback"/>
    </w:rPr>
  </w:style>
  <w:style w:type="character" w:customStyle="1" w:styleId="144">
    <w:name w:val="Body Text Char"/>
    <w:basedOn w:val="132"/>
    <w:link w:val="19"/>
    <w:uiPriority w:val="99"/>
    <w:rPr>
      <w:rFonts w:eastAsia="Droid Sans Fallback"/>
    </w:rPr>
  </w:style>
  <w:style w:type="character" w:customStyle="1" w:styleId="145">
    <w:name w:val="Body Text 2 Char"/>
    <w:basedOn w:val="132"/>
    <w:link w:val="28"/>
    <w:uiPriority w:val="99"/>
    <w:rPr>
      <w:rFonts w:eastAsia="Droid Sans Fallback"/>
    </w:rPr>
  </w:style>
  <w:style w:type="character" w:customStyle="1" w:styleId="146">
    <w:name w:val="Body Text 3 Char"/>
    <w:basedOn w:val="132"/>
    <w:link w:val="17"/>
    <w:qFormat/>
    <w:uiPriority w:val="99"/>
    <w:rPr>
      <w:rFonts w:eastAsia="Droid Sans Fallback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 w:eastAsia="Droid Sans Fallback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Droid Sans Fallback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Droid Sans Fallback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Droid Sans Fallback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eastAsia="Droid Sans Fallback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Droid Sans Fallback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Droid Sans Fallback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Droid Sans Fallback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Droid Sans Fallback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Droid Sans Fallback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Droid Sans Fallback"/>
    </w:rPr>
  </w:style>
  <w:style w:type="paragraph" w:customStyle="1" w:styleId="164">
    <w:name w:val="Cover Metadata"/>
    <w:qFormat/>
    <w:uiPriority w:val="0"/>
    <w:pPr>
      <w:spacing w:before="0" w:after="100" w:line="276" w:lineRule="auto"/>
      <w:jc w:val="center"/>
    </w:pPr>
    <w:rPr>
      <w:rFonts w:ascii="Calibri" w:hAnsi="Calibri" w:eastAsia="Droid Sans Fallback" w:cstheme="minorBidi"/>
      <w:color w:val="687485"/>
      <w:sz w:val="22"/>
      <w:szCs w:val="22"/>
      <w:lang w:val="en-US" w:eastAsia="en-US" w:bidi="ar-SA"/>
    </w:rPr>
  </w:style>
  <w:style w:type="paragraph" w:customStyle="1" w:styleId="165">
    <w:name w:val="Callout"/>
    <w:qFormat/>
    <w:uiPriority w:val="0"/>
    <w:pPr>
      <w:spacing w:before="160" w:after="160" w:line="288" w:lineRule="auto"/>
      <w:ind w:left="259" w:right="173"/>
    </w:pPr>
    <w:rPr>
      <w:rFonts w:ascii="Calibri" w:hAnsi="Calibri" w:eastAsia="Droid Sans Fallback" w:cstheme="minorBidi"/>
      <w:color w:val="1D2733"/>
      <w:sz w:val="20"/>
      <w:szCs w:val="22"/>
      <w:lang w:val="en-US" w:eastAsia="en-US" w:bidi="ar-SA"/>
    </w:rPr>
  </w:style>
  <w:style w:type="paragraph" w:customStyle="1" w:styleId="166">
    <w:name w:val="Code Block"/>
    <w:qFormat/>
    <w:uiPriority w:val="0"/>
    <w:pPr>
      <w:widowControl w:val="0"/>
      <w:spacing w:before="0" w:after="0" w:line="240" w:lineRule="auto"/>
      <w:ind w:left="173" w:right="115"/>
    </w:pPr>
    <w:rPr>
      <w:rFonts w:ascii="Calibri" w:hAnsi="Calibri" w:eastAsia="Droid Sans Fallback" w:cstheme="minorBidi"/>
      <w:color w:val="263442"/>
      <w:sz w:val="14"/>
      <w:szCs w:val="22"/>
      <w:lang w:val="en-US" w:eastAsia="en-US" w:bidi="ar-SA"/>
    </w:rPr>
  </w:style>
  <w:style w:type="paragraph" w:customStyle="1" w:styleId="167">
    <w:name w:val="Navigation"/>
    <w:qFormat/>
    <w:uiPriority w:val="0"/>
    <w:pPr>
      <w:spacing w:before="0" w:after="120" w:line="276" w:lineRule="auto"/>
      <w:ind w:left="360"/>
    </w:pPr>
    <w:rPr>
      <w:rFonts w:ascii="Calibri" w:hAnsi="Calibri" w:eastAsia="Droid Sans Fallback" w:cstheme="minorBidi"/>
      <w:b/>
      <w:color w:val="1F4D78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73</Pages>
  <Words>582</Words>
  <Characters>1007</Characters>
  <Lines>0</Lines>
  <Paragraphs>0</Paragraphs>
  <TotalTime>215</TotalTime>
  <ScaleCrop>false</ScaleCrop>
  <LinksUpToDate>false</LinksUpToDate>
  <CharactersWithSpaces>1066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graduation-project</dc:creator>
  <dc:description>由 Markdown 目标数据库设计生成的 Word 学习手册</dc:description>
  <cp:keywords>PostgreSQL, Navicat, 微服务, 数据库设计, RBAC</cp:keywords>
  <cp:lastModifiedBy>宏伊财税 k11</cp:lastModifiedBy>
  <dcterms:modified xsi:type="dcterms:W3CDTF">2026-08-31T09:16:42Z</dcterms:modified>
  <dc:subject>全系统微服务数据库建表说明</dc:subject>
  <dc:title>小学数学个性化练习与游戏闯关平台数据库建表说明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eyJoZGlkIjoiNmUzMzgxNTFiYjM1MWI2MjY0ZjdjYWMwNDYwNjhhNDQiLCJ1c2VySWQiOiIxODE5MDc0Mzk1In0=</vt:lpwstr>
  </property>
  <property fmtid="{D5CDD505-2E9C-101B-9397-08002B2CF9AE}" pid="3" name="KSOProductBuildVer">
    <vt:lpwstr>2052-12.1.0.28043</vt:lpwstr>
  </property>
  <property fmtid="{D5CDD505-2E9C-101B-9397-08002B2CF9AE}" pid="4" name="ICV">
    <vt:lpwstr>52F7D9F05A7F41BAB8640DBB473CA466_13</vt:lpwstr>
  </property>
</Properties>
</file>